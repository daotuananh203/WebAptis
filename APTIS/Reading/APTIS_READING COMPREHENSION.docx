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96161">
      <w:pPr>
        <w:pStyle w:val="6"/>
        <w:spacing w:before="3"/>
        <w:rPr>
          <w:rFonts w:ascii="Times New Roman"/>
          <w:sz w:val="2"/>
        </w:rPr>
      </w:pPr>
    </w:p>
    <w:tbl>
      <w:tblPr>
        <w:tblStyle w:val="5"/>
        <w:tblW w:w="0" w:type="auto"/>
        <w:tblInd w:w="3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7939"/>
      </w:tblGrid>
      <w:tr w14:paraId="165D1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2" w:hRule="atLeast"/>
        </w:trPr>
        <w:tc>
          <w:tcPr>
            <w:tcW w:w="1697" w:type="dxa"/>
            <w:shd w:val="clear" w:color="auto" w:fill="D9D9D9"/>
          </w:tcPr>
          <w:p w14:paraId="45FF3C24">
            <w:pPr>
              <w:pStyle w:val="9"/>
              <w:spacing w:before="83"/>
              <w:ind w:left="0"/>
              <w:rPr>
                <w:rFonts w:ascii="Times New Roman"/>
                <w:sz w:val="26"/>
              </w:rPr>
            </w:pPr>
          </w:p>
          <w:p w14:paraId="4664B1D4">
            <w:pPr>
              <w:pStyle w:val="9"/>
              <w:rPr>
                <w:b/>
                <w:sz w:val="26"/>
              </w:rPr>
            </w:pPr>
            <w:r>
              <w:rPr>
                <w:b/>
                <w:spacing w:val="-2"/>
                <w:sz w:val="26"/>
              </w:rPr>
              <w:t>READING</w:t>
            </w:r>
          </w:p>
        </w:tc>
        <w:tc>
          <w:tcPr>
            <w:tcW w:w="7939" w:type="dxa"/>
          </w:tcPr>
          <w:p w14:paraId="05E5080C">
            <w:pPr>
              <w:pStyle w:val="9"/>
              <w:spacing w:line="342" w:lineRule="exact"/>
              <w:rPr>
                <w:sz w:val="26"/>
              </w:rPr>
            </w:pPr>
            <w:r>
              <w:rPr>
                <w:w w:val="85"/>
                <w:sz w:val="26"/>
              </w:rPr>
              <w:t>The</w:t>
            </w:r>
            <w:r>
              <w:rPr>
                <w:spacing w:val="-3"/>
                <w:sz w:val="26"/>
              </w:rPr>
              <w:t xml:space="preserve"> </w:t>
            </w:r>
            <w:r>
              <w:rPr>
                <w:w w:val="85"/>
                <w:sz w:val="26"/>
              </w:rPr>
              <w:t>test</w:t>
            </w:r>
            <w:r>
              <w:rPr>
                <w:spacing w:val="-1"/>
                <w:sz w:val="26"/>
              </w:rPr>
              <w:t xml:space="preserve"> </w:t>
            </w:r>
            <w:r>
              <w:rPr>
                <w:w w:val="85"/>
                <w:sz w:val="26"/>
              </w:rPr>
              <w:t>consists</w:t>
            </w:r>
            <w:r>
              <w:rPr>
                <w:sz w:val="26"/>
              </w:rPr>
              <w:t xml:space="preserve"> </w:t>
            </w:r>
            <w:r>
              <w:rPr>
                <w:w w:val="85"/>
                <w:sz w:val="26"/>
              </w:rPr>
              <w:t>of</w:t>
            </w:r>
            <w:r>
              <w:rPr>
                <w:spacing w:val="-3"/>
                <w:sz w:val="26"/>
              </w:rPr>
              <w:t xml:space="preserve"> </w:t>
            </w:r>
            <w:r>
              <w:rPr>
                <w:w w:val="85"/>
                <w:sz w:val="26"/>
              </w:rPr>
              <w:t>4</w:t>
            </w:r>
            <w:r>
              <w:rPr>
                <w:spacing w:val="-1"/>
                <w:sz w:val="26"/>
              </w:rPr>
              <w:t xml:space="preserve"> </w:t>
            </w:r>
            <w:r>
              <w:rPr>
                <w:spacing w:val="-2"/>
                <w:w w:val="85"/>
                <w:sz w:val="26"/>
              </w:rPr>
              <w:t>sections:</w:t>
            </w:r>
          </w:p>
          <w:p w14:paraId="752E8745">
            <w:pPr>
              <w:pStyle w:val="9"/>
              <w:tabs>
                <w:tab w:val="left" w:pos="3922"/>
              </w:tabs>
              <w:spacing w:before="40"/>
              <w:rPr>
                <w:sz w:val="26"/>
              </w:rPr>
            </w:pPr>
            <w:r>
              <w:rPr>
                <w:w w:val="85"/>
                <w:sz w:val="26"/>
              </w:rPr>
              <w:t>Part</w:t>
            </w:r>
            <w:r>
              <w:rPr>
                <w:spacing w:val="2"/>
                <w:sz w:val="26"/>
              </w:rPr>
              <w:t xml:space="preserve"> </w:t>
            </w:r>
            <w:r>
              <w:rPr>
                <w:w w:val="85"/>
                <w:sz w:val="26"/>
              </w:rPr>
              <w:t>1:</w:t>
            </w:r>
            <w:r>
              <w:rPr>
                <w:spacing w:val="5"/>
                <w:sz w:val="26"/>
              </w:rPr>
              <w:t xml:space="preserve"> </w:t>
            </w:r>
            <w:r>
              <w:rPr>
                <w:w w:val="85"/>
                <w:sz w:val="26"/>
              </w:rPr>
              <w:t>Sentence</w:t>
            </w:r>
            <w:r>
              <w:rPr>
                <w:spacing w:val="2"/>
                <w:sz w:val="26"/>
              </w:rPr>
              <w:t xml:space="preserve"> </w:t>
            </w:r>
            <w:r>
              <w:rPr>
                <w:spacing w:val="-2"/>
                <w:w w:val="85"/>
                <w:sz w:val="26"/>
              </w:rPr>
              <w:t>comprehension</w:t>
            </w:r>
            <w:r>
              <w:rPr>
                <w:sz w:val="26"/>
              </w:rPr>
              <w:tab/>
            </w:r>
            <w:r>
              <w:rPr>
                <w:spacing w:val="-2"/>
                <w:w w:val="90"/>
                <w:sz w:val="26"/>
              </w:rPr>
              <w:t>Part</w:t>
            </w:r>
            <w:r>
              <w:rPr>
                <w:spacing w:val="-3"/>
                <w:w w:val="90"/>
                <w:sz w:val="26"/>
              </w:rPr>
              <w:t xml:space="preserve"> </w:t>
            </w:r>
            <w:r>
              <w:rPr>
                <w:spacing w:val="-2"/>
                <w:w w:val="90"/>
                <w:sz w:val="26"/>
              </w:rPr>
              <w:t>3:</w:t>
            </w:r>
            <w:r>
              <w:rPr>
                <w:spacing w:val="-7"/>
                <w:sz w:val="26"/>
              </w:rPr>
              <w:t xml:space="preserve"> </w:t>
            </w:r>
            <w:r>
              <w:rPr>
                <w:spacing w:val="-2"/>
                <w:w w:val="90"/>
                <w:sz w:val="26"/>
              </w:rPr>
              <w:t>Opinion</w:t>
            </w:r>
            <w:r>
              <w:rPr>
                <w:spacing w:val="-8"/>
                <w:sz w:val="26"/>
              </w:rPr>
              <w:t xml:space="preserve"> </w:t>
            </w:r>
            <w:r>
              <w:rPr>
                <w:spacing w:val="-2"/>
                <w:w w:val="90"/>
                <w:sz w:val="26"/>
              </w:rPr>
              <w:t>matching</w:t>
            </w:r>
          </w:p>
          <w:p w14:paraId="199D6600">
            <w:pPr>
              <w:pStyle w:val="9"/>
              <w:tabs>
                <w:tab w:val="left" w:pos="3983"/>
              </w:tabs>
              <w:spacing w:before="2" w:line="390" w:lineRule="atLeast"/>
              <w:ind w:right="681"/>
              <w:rPr>
                <w:sz w:val="26"/>
              </w:rPr>
            </w:pPr>
            <w:r>
              <w:rPr>
                <w:sz w:val="26"/>
              </w:rPr>
              <w:t>Part 2: Text cohesion</w:t>
            </w:r>
            <w:r>
              <w:rPr>
                <w:sz w:val="26"/>
              </w:rPr>
              <w:tab/>
            </w:r>
            <w:r>
              <w:rPr>
                <w:w w:val="85"/>
                <w:sz w:val="26"/>
              </w:rPr>
              <w:t xml:space="preserve">Part 4: Long text comprehension </w:t>
            </w:r>
            <w:r>
              <w:rPr>
                <w:spacing w:val="-4"/>
                <w:sz w:val="26"/>
              </w:rPr>
              <w:t>Total</w:t>
            </w:r>
            <w:r>
              <w:rPr>
                <w:spacing w:val="-13"/>
                <w:sz w:val="26"/>
              </w:rPr>
              <w:t xml:space="preserve"> </w:t>
            </w:r>
            <w:r>
              <w:rPr>
                <w:spacing w:val="-4"/>
                <w:sz w:val="26"/>
              </w:rPr>
              <w:t>time:</w:t>
            </w:r>
            <w:r>
              <w:rPr>
                <w:spacing w:val="-13"/>
                <w:sz w:val="26"/>
              </w:rPr>
              <w:t xml:space="preserve"> </w:t>
            </w:r>
            <w:r>
              <w:rPr>
                <w:spacing w:val="-4"/>
                <w:sz w:val="26"/>
              </w:rPr>
              <w:t>35</w:t>
            </w:r>
            <w:r>
              <w:rPr>
                <w:spacing w:val="-13"/>
                <w:sz w:val="26"/>
              </w:rPr>
              <w:t xml:space="preserve"> </w:t>
            </w:r>
            <w:r>
              <w:rPr>
                <w:spacing w:val="-4"/>
                <w:sz w:val="26"/>
              </w:rPr>
              <w:t>minutes</w:t>
            </w:r>
          </w:p>
        </w:tc>
      </w:tr>
    </w:tbl>
    <w:p w14:paraId="0C80F560">
      <w:pPr>
        <w:pStyle w:val="2"/>
        <w:spacing w:before="229"/>
      </w:pPr>
      <w:r>
        <w:rPr>
          <w:w w:val="90"/>
        </w:rPr>
        <w:t>Part</w:t>
      </w:r>
      <w:r>
        <w:rPr>
          <w:spacing w:val="4"/>
        </w:rPr>
        <w:t xml:space="preserve"> </w:t>
      </w:r>
      <w:r>
        <w:rPr>
          <w:w w:val="90"/>
        </w:rPr>
        <w:t>1:</w:t>
      </w:r>
      <w:r>
        <w:rPr>
          <w:spacing w:val="2"/>
        </w:rPr>
        <w:t xml:space="preserve"> </w:t>
      </w:r>
      <w:r>
        <w:rPr>
          <w:w w:val="90"/>
        </w:rPr>
        <w:t>Choose</w:t>
      </w:r>
      <w:r>
        <w:rPr>
          <w:spacing w:val="7"/>
        </w:rPr>
        <w:t xml:space="preserve"> </w:t>
      </w:r>
      <w:r>
        <w:rPr>
          <w:w w:val="90"/>
        </w:rPr>
        <w:t>one</w:t>
      </w:r>
      <w:r>
        <w:rPr>
          <w:spacing w:val="3"/>
        </w:rPr>
        <w:t xml:space="preserve"> </w:t>
      </w:r>
      <w:r>
        <w:rPr>
          <w:w w:val="90"/>
        </w:rPr>
        <w:t>word</w:t>
      </w:r>
      <w:r>
        <w:rPr>
          <w:spacing w:val="6"/>
        </w:rPr>
        <w:t xml:space="preserve"> </w:t>
      </w:r>
      <w:r>
        <w:rPr>
          <w:w w:val="90"/>
        </w:rPr>
        <w:t>in</w:t>
      </w:r>
      <w:r>
        <w:rPr>
          <w:spacing w:val="4"/>
        </w:rPr>
        <w:t xml:space="preserve"> </w:t>
      </w:r>
      <w:r>
        <w:rPr>
          <w:w w:val="90"/>
        </w:rPr>
        <w:t>the</w:t>
      </w:r>
      <w:r>
        <w:rPr>
          <w:spacing w:val="3"/>
        </w:rPr>
        <w:t xml:space="preserve"> </w:t>
      </w:r>
      <w:r>
        <w:rPr>
          <w:w w:val="90"/>
        </w:rPr>
        <w:t>list</w:t>
      </w:r>
      <w:r>
        <w:rPr>
          <w:spacing w:val="6"/>
        </w:rPr>
        <w:t xml:space="preserve"> </w:t>
      </w:r>
      <w:r>
        <w:rPr>
          <w:w w:val="90"/>
        </w:rPr>
        <w:t>for</w:t>
      </w:r>
      <w:r>
        <w:rPr>
          <w:spacing w:val="4"/>
        </w:rPr>
        <w:t xml:space="preserve"> </w:t>
      </w:r>
      <w:r>
        <w:rPr>
          <w:w w:val="90"/>
        </w:rPr>
        <w:t>each</w:t>
      </w:r>
      <w:r>
        <w:rPr>
          <w:spacing w:val="4"/>
        </w:rPr>
        <w:t xml:space="preserve"> </w:t>
      </w:r>
      <w:r>
        <w:rPr>
          <w:w w:val="90"/>
        </w:rPr>
        <w:t>gap.</w:t>
      </w:r>
      <w:r>
        <w:rPr>
          <w:spacing w:val="5"/>
        </w:rPr>
        <w:t xml:space="preserve"> </w:t>
      </w:r>
      <w:r>
        <w:rPr>
          <w:w w:val="90"/>
        </w:rPr>
        <w:t>The</w:t>
      </w:r>
      <w:r>
        <w:rPr>
          <w:spacing w:val="3"/>
        </w:rPr>
        <w:t xml:space="preserve"> </w:t>
      </w:r>
      <w:r>
        <w:rPr>
          <w:w w:val="90"/>
        </w:rPr>
        <w:t>first</w:t>
      </w:r>
      <w:r>
        <w:rPr>
          <w:spacing w:val="6"/>
        </w:rPr>
        <w:t xml:space="preserve"> </w:t>
      </w:r>
      <w:r>
        <w:rPr>
          <w:w w:val="90"/>
        </w:rPr>
        <w:t>one</w:t>
      </w:r>
      <w:r>
        <w:rPr>
          <w:spacing w:val="3"/>
        </w:rPr>
        <w:t xml:space="preserve"> </w:t>
      </w:r>
      <w:r>
        <w:rPr>
          <w:w w:val="90"/>
        </w:rPr>
        <w:t>is</w:t>
      </w:r>
      <w:r>
        <w:rPr>
          <w:spacing w:val="5"/>
        </w:rPr>
        <w:t xml:space="preserve"> </w:t>
      </w:r>
      <w:r>
        <w:rPr>
          <w:w w:val="90"/>
        </w:rPr>
        <w:t>done</w:t>
      </w:r>
      <w:r>
        <w:rPr>
          <w:spacing w:val="3"/>
        </w:rPr>
        <w:t xml:space="preserve"> </w:t>
      </w:r>
      <w:r>
        <w:rPr>
          <w:w w:val="90"/>
        </w:rPr>
        <w:t>for</w:t>
      </w:r>
      <w:r>
        <w:rPr>
          <w:spacing w:val="4"/>
        </w:rPr>
        <w:t xml:space="preserve"> </w:t>
      </w:r>
      <w:r>
        <w:rPr>
          <w:spacing w:val="-5"/>
          <w:w w:val="90"/>
        </w:rPr>
        <w:t>you</w:t>
      </w:r>
    </w:p>
    <w:p w14:paraId="29599EC2">
      <w:pPr>
        <w:pStyle w:val="2"/>
        <w:spacing w:after="0"/>
        <w:sectPr>
          <w:footerReference r:id="rId5" w:type="default"/>
          <w:type w:val="continuous"/>
          <w:pgSz w:w="12240" w:h="15840"/>
          <w:pgMar w:top="540" w:right="720" w:bottom="880" w:left="1080" w:header="0" w:footer="692" w:gutter="0"/>
          <w:pgNumType w:start="1"/>
          <w:cols w:space="720" w:num="1"/>
        </w:sectPr>
      </w:pPr>
    </w:p>
    <w:p w14:paraId="5427DB5C">
      <w:pPr>
        <w:spacing w:before="177"/>
        <w:ind w:left="0" w:right="21" w:firstLine="0"/>
        <w:jc w:val="right"/>
        <w:rPr>
          <w:b/>
          <w:sz w:val="26"/>
        </w:rPr>
      </w:pPr>
      <w:r>
        <w:rPr>
          <w:b/>
          <w:spacing w:val="-7"/>
          <w:sz w:val="26"/>
        </w:rPr>
        <w:t>Example</w:t>
      </w:r>
      <w:r>
        <w:rPr>
          <w:b/>
          <w:spacing w:val="68"/>
          <w:sz w:val="26"/>
        </w:rPr>
        <w:t xml:space="preserve"> </w:t>
      </w:r>
      <w:r>
        <w:rPr>
          <w:b/>
          <w:spacing w:val="-5"/>
          <w:sz w:val="26"/>
        </w:rPr>
        <w:t>0.</w:t>
      </w:r>
    </w:p>
    <w:p w14:paraId="56D524E9">
      <w:pPr>
        <w:pStyle w:val="6"/>
        <w:spacing w:before="40"/>
        <w:jc w:val="right"/>
      </w:pPr>
      <w:r>
        <w:rPr>
          <w:spacing w:val="-5"/>
        </w:rPr>
        <w:t>1.</w:t>
      </w:r>
    </w:p>
    <w:p w14:paraId="38393F25">
      <w:pPr>
        <w:pStyle w:val="6"/>
        <w:jc w:val="right"/>
      </w:pPr>
      <w:r>
        <w:rPr>
          <w:spacing w:val="-5"/>
        </w:rPr>
        <w:t>2.</w:t>
      </w:r>
    </w:p>
    <w:p w14:paraId="13725802">
      <w:pPr>
        <w:pStyle w:val="6"/>
        <w:spacing w:before="41"/>
        <w:jc w:val="right"/>
      </w:pPr>
      <w:r>
        <w:rPr>
          <w:spacing w:val="-5"/>
        </w:rPr>
        <w:t>3.</w:t>
      </w:r>
    </w:p>
    <w:p w14:paraId="269CC71B">
      <w:pPr>
        <w:pStyle w:val="6"/>
        <w:jc w:val="right"/>
      </w:pPr>
      <w:r>
        <w:rPr>
          <w:spacing w:val="-5"/>
        </w:rPr>
        <w:t>4.</w:t>
      </w:r>
    </w:p>
    <w:p w14:paraId="4F39D2CC">
      <w:pPr>
        <w:pStyle w:val="6"/>
        <w:spacing w:before="41"/>
        <w:jc w:val="right"/>
      </w:pPr>
      <w:r>
        <w:rPr>
          <w:spacing w:val="-5"/>
        </w:rPr>
        <w:t>5.</w:t>
      </w:r>
    </w:p>
    <w:p w14:paraId="28A69914">
      <w:pPr>
        <w:pStyle w:val="2"/>
        <w:ind w:left="175"/>
      </w:pPr>
      <w:r>
        <w:rPr>
          <w:b w:val="0"/>
        </w:rPr>
        <w:br w:type="column"/>
      </w:r>
      <w:r>
        <w:rPr>
          <w:spacing w:val="-6"/>
        </w:rPr>
        <w:t>A.</w:t>
      </w:r>
      <w:r>
        <w:rPr>
          <w:spacing w:val="-9"/>
        </w:rPr>
        <w:t xml:space="preserve"> </w:t>
      </w:r>
      <w:r>
        <w:rPr>
          <w:spacing w:val="-5"/>
        </w:rPr>
        <w:t>buy</w:t>
      </w:r>
    </w:p>
    <w:p w14:paraId="31A1C6EB">
      <w:pPr>
        <w:pStyle w:val="6"/>
        <w:spacing w:before="40"/>
        <w:ind w:left="175"/>
      </w:pPr>
      <w:r>
        <w:rPr>
          <w:w w:val="90"/>
        </w:rPr>
        <w:t>A.</w:t>
      </w:r>
      <w:r>
        <w:rPr>
          <w:spacing w:val="-9"/>
          <w:w w:val="90"/>
        </w:rPr>
        <w:t xml:space="preserve"> </w:t>
      </w:r>
      <w:r>
        <w:rPr>
          <w:spacing w:val="-4"/>
          <w:w w:val="95"/>
        </w:rPr>
        <w:t>very</w:t>
      </w:r>
    </w:p>
    <w:p w14:paraId="696EC776">
      <w:pPr>
        <w:pStyle w:val="6"/>
        <w:ind w:left="175"/>
      </w:pPr>
      <w:r>
        <w:rPr>
          <w:w w:val="90"/>
        </w:rPr>
        <w:t>A.</w:t>
      </w:r>
      <w:r>
        <w:rPr>
          <w:spacing w:val="-9"/>
          <w:w w:val="90"/>
        </w:rPr>
        <w:t xml:space="preserve"> </w:t>
      </w:r>
      <w:r>
        <w:rPr>
          <w:spacing w:val="-4"/>
        </w:rPr>
        <w:t>think</w:t>
      </w:r>
    </w:p>
    <w:p w14:paraId="70E3815F">
      <w:pPr>
        <w:pStyle w:val="6"/>
        <w:spacing w:before="41"/>
        <w:ind w:left="175"/>
        <w:rPr>
          <w:highlight w:val="yellow"/>
        </w:rPr>
      </w:pPr>
      <w:r>
        <w:rPr>
          <w:w w:val="90"/>
          <w:highlight w:val="yellow"/>
        </w:rPr>
        <w:t>A.</w:t>
      </w:r>
      <w:r>
        <w:rPr>
          <w:spacing w:val="-9"/>
          <w:w w:val="90"/>
          <w:highlight w:val="yellow"/>
        </w:rPr>
        <w:t xml:space="preserve"> </w:t>
      </w:r>
      <w:r>
        <w:rPr>
          <w:spacing w:val="-2"/>
          <w:w w:val="90"/>
          <w:highlight w:val="yellow"/>
        </w:rPr>
        <w:t>closes</w:t>
      </w:r>
    </w:p>
    <w:p w14:paraId="3CFE23D3">
      <w:pPr>
        <w:pStyle w:val="6"/>
        <w:ind w:left="175"/>
        <w:rPr>
          <w:highlight w:val="yellow"/>
        </w:rPr>
      </w:pPr>
      <w:r>
        <w:rPr>
          <w:w w:val="90"/>
          <w:highlight w:val="yellow"/>
        </w:rPr>
        <w:t>A.</w:t>
      </w:r>
      <w:r>
        <w:rPr>
          <w:spacing w:val="-9"/>
          <w:w w:val="90"/>
          <w:highlight w:val="yellow"/>
        </w:rPr>
        <w:t xml:space="preserve"> </w:t>
      </w:r>
      <w:r>
        <w:rPr>
          <w:spacing w:val="-2"/>
          <w:w w:val="90"/>
          <w:highlight w:val="yellow"/>
        </w:rPr>
        <w:t>hospital</w:t>
      </w:r>
    </w:p>
    <w:p w14:paraId="72D7D091">
      <w:pPr>
        <w:pStyle w:val="6"/>
        <w:spacing w:before="41"/>
        <w:ind w:left="175"/>
      </w:pPr>
      <w:r>
        <w:rPr>
          <w:w w:val="90"/>
        </w:rPr>
        <w:t>A.</w:t>
      </w:r>
      <w:r>
        <w:rPr>
          <w:spacing w:val="-9"/>
          <w:w w:val="90"/>
        </w:rPr>
        <w:t xml:space="preserve"> </w:t>
      </w:r>
      <w:r>
        <w:rPr>
          <w:spacing w:val="-2"/>
          <w:w w:val="95"/>
        </w:rPr>
        <w:t>almost</w:t>
      </w:r>
    </w:p>
    <w:p w14:paraId="2A244DCD">
      <w:pPr>
        <w:pStyle w:val="6"/>
        <w:spacing w:before="177"/>
        <w:ind w:left="446"/>
      </w:pPr>
      <w:r>
        <w:br w:type="column"/>
      </w:r>
      <w:r>
        <w:rPr>
          <w:w w:val="90"/>
        </w:rPr>
        <w:t>B.</w:t>
      </w:r>
      <w:r>
        <w:rPr>
          <w:spacing w:val="-7"/>
        </w:rPr>
        <w:t xml:space="preserve"> </w:t>
      </w:r>
      <w:r>
        <w:rPr>
          <w:spacing w:val="-5"/>
        </w:rPr>
        <w:t>eat</w:t>
      </w:r>
    </w:p>
    <w:p w14:paraId="342E8CC4">
      <w:pPr>
        <w:pStyle w:val="6"/>
        <w:spacing w:before="40"/>
        <w:ind w:left="446"/>
      </w:pPr>
      <w:r>
        <w:rPr>
          <w:w w:val="90"/>
        </w:rPr>
        <w:t>B.</w:t>
      </w:r>
      <w:r>
        <w:rPr>
          <w:spacing w:val="-4"/>
          <w:w w:val="95"/>
        </w:rPr>
        <w:t xml:space="preserve"> more</w:t>
      </w:r>
    </w:p>
    <w:p w14:paraId="68135C99">
      <w:pPr>
        <w:pStyle w:val="6"/>
        <w:ind w:left="446"/>
      </w:pPr>
      <w:r>
        <w:rPr>
          <w:w w:val="90"/>
        </w:rPr>
        <w:t>B.</w:t>
      </w:r>
      <w:r>
        <w:rPr>
          <w:spacing w:val="-7"/>
        </w:rPr>
        <w:t xml:space="preserve"> </w:t>
      </w:r>
      <w:r>
        <w:rPr>
          <w:spacing w:val="-2"/>
          <w:w w:val="85"/>
        </w:rPr>
        <w:t>remember</w:t>
      </w:r>
    </w:p>
    <w:p w14:paraId="187BAB0B">
      <w:pPr>
        <w:pStyle w:val="6"/>
        <w:spacing w:before="41"/>
        <w:ind w:left="446"/>
      </w:pPr>
      <w:r>
        <w:rPr>
          <w:w w:val="90"/>
        </w:rPr>
        <w:t>B.</w:t>
      </w:r>
      <w:r>
        <w:rPr>
          <w:spacing w:val="-4"/>
          <w:w w:val="95"/>
        </w:rPr>
        <w:t xml:space="preserve"> </w:t>
      </w:r>
      <w:r>
        <w:rPr>
          <w:spacing w:val="-2"/>
          <w:w w:val="95"/>
        </w:rPr>
        <w:t>loses</w:t>
      </w:r>
    </w:p>
    <w:p w14:paraId="7FC287A4">
      <w:pPr>
        <w:pStyle w:val="6"/>
        <w:ind w:left="446"/>
      </w:pPr>
      <w:r>
        <w:rPr>
          <w:w w:val="90"/>
        </w:rPr>
        <w:t>B.</w:t>
      </w:r>
      <w:r>
        <w:rPr>
          <w:spacing w:val="-4"/>
          <w:w w:val="95"/>
        </w:rPr>
        <w:t xml:space="preserve"> room</w:t>
      </w:r>
    </w:p>
    <w:p w14:paraId="2273C8EF">
      <w:pPr>
        <w:pStyle w:val="6"/>
        <w:spacing w:before="41"/>
        <w:ind w:left="446"/>
        <w:rPr>
          <w:highlight w:val="yellow"/>
        </w:rPr>
      </w:pPr>
      <w:r>
        <w:rPr>
          <w:w w:val="90"/>
          <w:highlight w:val="yellow"/>
        </w:rPr>
        <w:t>B.</w:t>
      </w:r>
      <w:r>
        <w:rPr>
          <w:spacing w:val="-4"/>
          <w:w w:val="95"/>
          <w:highlight w:val="yellow"/>
        </w:rPr>
        <w:t xml:space="preserve"> </w:t>
      </w:r>
      <w:r>
        <w:rPr>
          <w:spacing w:val="-2"/>
          <w:w w:val="95"/>
          <w:highlight w:val="yellow"/>
        </w:rPr>
        <w:t>around</w:t>
      </w:r>
    </w:p>
    <w:p w14:paraId="6FE97929">
      <w:pPr>
        <w:pStyle w:val="6"/>
        <w:spacing w:before="177"/>
        <w:ind w:left="446"/>
      </w:pPr>
      <w:r>
        <w:br w:type="column"/>
      </w:r>
      <w:r>
        <w:rPr>
          <w:spacing w:val="-4"/>
        </w:rPr>
        <w:t>C.</w:t>
      </w:r>
      <w:r>
        <w:rPr>
          <w:spacing w:val="-12"/>
        </w:rPr>
        <w:t xml:space="preserve"> </w:t>
      </w:r>
      <w:r>
        <w:rPr>
          <w:spacing w:val="-2"/>
        </w:rPr>
        <w:t>watch</w:t>
      </w:r>
    </w:p>
    <w:p w14:paraId="4F523DF6">
      <w:pPr>
        <w:pStyle w:val="6"/>
        <w:spacing w:before="40"/>
        <w:ind w:left="446"/>
        <w:rPr>
          <w:highlight w:val="yellow"/>
        </w:rPr>
      </w:pPr>
      <w:r>
        <w:rPr>
          <w:spacing w:val="-4"/>
          <w:highlight w:val="yellow"/>
        </w:rPr>
        <w:t>C.</w:t>
      </w:r>
      <w:r>
        <w:rPr>
          <w:spacing w:val="-12"/>
          <w:highlight w:val="yellow"/>
        </w:rPr>
        <w:t xml:space="preserve"> </w:t>
      </w:r>
      <w:r>
        <w:rPr>
          <w:spacing w:val="-4"/>
          <w:highlight w:val="yellow"/>
        </w:rPr>
        <w:t>some</w:t>
      </w:r>
    </w:p>
    <w:p w14:paraId="41C1F33B">
      <w:pPr>
        <w:pStyle w:val="6"/>
        <w:ind w:left="446"/>
        <w:rPr>
          <w:highlight w:val="yellow"/>
        </w:rPr>
      </w:pPr>
      <w:r>
        <w:rPr>
          <w:spacing w:val="-4"/>
          <w:highlight w:val="yellow"/>
        </w:rPr>
        <w:t>C.</w:t>
      </w:r>
      <w:r>
        <w:rPr>
          <w:spacing w:val="-12"/>
          <w:highlight w:val="yellow"/>
        </w:rPr>
        <w:t xml:space="preserve"> </w:t>
      </w:r>
      <w:r>
        <w:rPr>
          <w:spacing w:val="-2"/>
          <w:highlight w:val="yellow"/>
        </w:rPr>
        <w:t>forget</w:t>
      </w:r>
    </w:p>
    <w:p w14:paraId="6859716F">
      <w:pPr>
        <w:pStyle w:val="6"/>
        <w:spacing w:before="41"/>
        <w:ind w:left="446"/>
      </w:pPr>
      <w:r>
        <w:rPr>
          <w:spacing w:val="-4"/>
        </w:rPr>
        <w:t>C.</w:t>
      </w:r>
      <w:r>
        <w:rPr>
          <w:spacing w:val="-12"/>
        </w:rPr>
        <w:t xml:space="preserve"> </w:t>
      </w:r>
      <w:r>
        <w:rPr>
          <w:spacing w:val="-4"/>
        </w:rPr>
        <w:t>works</w:t>
      </w:r>
    </w:p>
    <w:p w14:paraId="5670C2FE">
      <w:pPr>
        <w:pStyle w:val="6"/>
        <w:ind w:left="446"/>
      </w:pPr>
      <w:r>
        <w:rPr>
          <w:spacing w:val="-4"/>
        </w:rPr>
        <w:t>C.</w:t>
      </w:r>
      <w:r>
        <w:rPr>
          <w:spacing w:val="-12"/>
        </w:rPr>
        <w:t xml:space="preserve"> </w:t>
      </w:r>
      <w:r>
        <w:rPr>
          <w:spacing w:val="-2"/>
        </w:rPr>
        <w:t>business</w:t>
      </w:r>
    </w:p>
    <w:p w14:paraId="3B38A8E1">
      <w:pPr>
        <w:pStyle w:val="6"/>
        <w:spacing w:before="41"/>
        <w:ind w:left="446"/>
      </w:pPr>
      <w:r>
        <w:rPr>
          <w:spacing w:val="-4"/>
        </w:rPr>
        <w:t>C.</w:t>
      </w:r>
      <w:r>
        <w:rPr>
          <w:spacing w:val="-12"/>
        </w:rPr>
        <w:t xml:space="preserve"> </w:t>
      </w:r>
      <w:r>
        <w:rPr>
          <w:spacing w:val="-2"/>
        </w:rPr>
        <w:t>nearly</w:t>
      </w:r>
    </w:p>
    <w:p w14:paraId="0776C7BA">
      <w:pPr>
        <w:pStyle w:val="6"/>
        <w:spacing w:after="0"/>
        <w:sectPr>
          <w:type w:val="continuous"/>
          <w:pgSz w:w="12240" w:h="15840"/>
          <w:pgMar w:top="540" w:right="720" w:bottom="880" w:left="1080" w:header="0" w:footer="692" w:gutter="0"/>
          <w:cols w:equalWidth="0" w:num="4">
            <w:col w:w="1787" w:space="40"/>
            <w:col w:w="1298" w:space="699"/>
            <w:col w:w="1766" w:space="927"/>
            <w:col w:w="3923"/>
          </w:cols>
        </w:sectPr>
      </w:pPr>
    </w:p>
    <w:p w14:paraId="6B03CA1B">
      <w:pPr>
        <w:pStyle w:val="6"/>
        <w:spacing w:before="144"/>
        <w:rPr>
          <w:sz w:val="20"/>
        </w:rPr>
      </w:pPr>
    </w:p>
    <w:p w14:paraId="725BF87B">
      <w:pPr>
        <w:spacing w:line="240" w:lineRule="auto"/>
        <w:ind w:left="338" w:right="0" w:firstLine="0"/>
        <w:rPr>
          <w:sz w:val="20"/>
        </w:rPr>
      </w:pPr>
      <w:r>
        <w:rPr>
          <w:sz w:val="20"/>
        </w:rPr>
        <mc:AlternateContent>
          <mc:Choice Requires="wps">
            <w:drawing>
              <wp:inline distT="0" distB="0" distL="0" distR="0">
                <wp:extent cx="5571490" cy="2490470"/>
                <wp:effectExtent l="9525" t="0" r="635" b="5080"/>
                <wp:docPr id="2" name="Textbox 2"/>
                <wp:cNvGraphicFramePr/>
                <a:graphic xmlns:a="http://schemas.openxmlformats.org/drawingml/2006/main">
                  <a:graphicData uri="http://schemas.microsoft.com/office/word/2010/wordprocessingShape">
                    <wps:wsp>
                      <wps:cNvSpPr txBox="1"/>
                      <wps:spPr>
                        <a:xfrm>
                          <a:off x="0" y="0"/>
                          <a:ext cx="5571490" cy="2490470"/>
                        </a:xfrm>
                        <a:prstGeom prst="rect">
                          <a:avLst/>
                        </a:prstGeom>
                        <a:solidFill>
                          <a:srgbClr val="DBDBDB"/>
                        </a:solidFill>
                        <a:ln w="6096">
                          <a:solidFill>
                            <a:srgbClr val="000000"/>
                          </a:solidFill>
                          <a:prstDash val="solid"/>
                        </a:ln>
                      </wps:spPr>
                      <wps:txbx>
                        <w:txbxContent>
                          <w:p w14:paraId="5B3F5F1F">
                            <w:pPr>
                              <w:pStyle w:val="6"/>
                              <w:spacing w:before="0" w:line="342" w:lineRule="exact"/>
                              <w:ind w:left="103"/>
                              <w:rPr>
                                <w:color w:val="000000"/>
                              </w:rPr>
                            </w:pPr>
                            <w:r>
                              <w:rPr>
                                <w:color w:val="000000"/>
                                <w:w w:val="90"/>
                              </w:rPr>
                              <w:t>Hi</w:t>
                            </w:r>
                            <w:r>
                              <w:rPr>
                                <w:color w:val="000000"/>
                                <w:spacing w:val="-4"/>
                              </w:rPr>
                              <w:t xml:space="preserve"> </w:t>
                            </w:r>
                            <w:r>
                              <w:rPr>
                                <w:color w:val="000000"/>
                                <w:spacing w:val="-2"/>
                              </w:rPr>
                              <w:t>Pete,</w:t>
                            </w:r>
                          </w:p>
                          <w:p w14:paraId="473C636B">
                            <w:pPr>
                              <w:pStyle w:val="6"/>
                              <w:tabs>
                                <w:tab w:val="left" w:pos="1317"/>
                                <w:tab w:val="left" w:pos="2262"/>
                                <w:tab w:val="left" w:pos="2648"/>
                              </w:tabs>
                              <w:spacing w:before="40" w:line="268" w:lineRule="auto"/>
                              <w:ind w:left="103" w:right="2103"/>
                              <w:rPr>
                                <w:color w:val="000000"/>
                              </w:rPr>
                            </w:pPr>
                            <w:r>
                              <w:rPr>
                                <w:color w:val="000000"/>
                              </w:rPr>
                              <w:t xml:space="preserve">Can you </w:t>
                            </w:r>
                            <w:r>
                              <w:rPr>
                                <w:color w:val="000000"/>
                                <w:u w:val="single"/>
                              </w:rPr>
                              <w:tab/>
                            </w:r>
                            <w:r>
                              <w:rPr>
                                <w:b/>
                                <w:color w:val="000000"/>
                                <w:u w:val="none"/>
                              </w:rPr>
                              <w:t>(0) buy</w:t>
                            </w:r>
                            <w:r>
                              <w:rPr>
                                <w:b/>
                                <w:color w:val="000000"/>
                                <w:u w:val="single"/>
                              </w:rPr>
                              <w:tab/>
                            </w:r>
                            <w:r>
                              <w:rPr>
                                <w:b/>
                                <w:color w:val="000000"/>
                                <w:u w:val="single"/>
                              </w:rPr>
                              <w:tab/>
                            </w:r>
                            <w:r>
                              <w:rPr>
                                <w:color w:val="000000"/>
                                <w:w w:val="85"/>
                                <w:u w:val="none"/>
                              </w:rPr>
                              <w:t>some</w:t>
                            </w:r>
                            <w:r>
                              <w:rPr>
                                <w:color w:val="000000"/>
                                <w:spacing w:val="-7"/>
                                <w:w w:val="85"/>
                                <w:u w:val="none"/>
                              </w:rPr>
                              <w:t xml:space="preserve"> </w:t>
                            </w:r>
                            <w:r>
                              <w:rPr>
                                <w:color w:val="000000"/>
                                <w:w w:val="85"/>
                                <w:u w:val="none"/>
                              </w:rPr>
                              <w:t>things</w:t>
                            </w:r>
                            <w:r>
                              <w:rPr>
                                <w:color w:val="000000"/>
                                <w:spacing w:val="-6"/>
                                <w:w w:val="85"/>
                                <w:u w:val="none"/>
                              </w:rPr>
                              <w:t xml:space="preserve"> </w:t>
                            </w:r>
                            <w:r>
                              <w:rPr>
                                <w:color w:val="000000"/>
                                <w:w w:val="85"/>
                                <w:u w:val="none"/>
                              </w:rPr>
                              <w:t>after</w:t>
                            </w:r>
                            <w:r>
                              <w:rPr>
                                <w:color w:val="000000"/>
                                <w:spacing w:val="-7"/>
                                <w:w w:val="85"/>
                                <w:u w:val="none"/>
                              </w:rPr>
                              <w:t xml:space="preserve"> </w:t>
                            </w:r>
                            <w:r>
                              <w:rPr>
                                <w:color w:val="000000"/>
                                <w:w w:val="85"/>
                                <w:u w:val="none"/>
                              </w:rPr>
                              <w:t>you</w:t>
                            </w:r>
                            <w:r>
                              <w:rPr>
                                <w:color w:val="000000"/>
                                <w:spacing w:val="-6"/>
                                <w:w w:val="85"/>
                                <w:u w:val="none"/>
                              </w:rPr>
                              <w:t xml:space="preserve"> </w:t>
                            </w:r>
                            <w:r>
                              <w:rPr>
                                <w:color w:val="000000"/>
                                <w:w w:val="85"/>
                                <w:u w:val="none"/>
                              </w:rPr>
                              <w:t>finish</w:t>
                            </w:r>
                            <w:r>
                              <w:rPr>
                                <w:color w:val="000000"/>
                                <w:spacing w:val="-7"/>
                                <w:w w:val="85"/>
                                <w:u w:val="none"/>
                              </w:rPr>
                              <w:t xml:space="preserve"> </w:t>
                            </w:r>
                            <w:r>
                              <w:rPr>
                                <w:color w:val="000000"/>
                                <w:w w:val="85"/>
                                <w:u w:val="none"/>
                              </w:rPr>
                              <w:t>work</w:t>
                            </w:r>
                            <w:r>
                              <w:rPr>
                                <w:color w:val="000000"/>
                                <w:spacing w:val="-5"/>
                                <w:w w:val="85"/>
                                <w:u w:val="none"/>
                              </w:rPr>
                              <w:t xml:space="preserve"> </w:t>
                            </w:r>
                            <w:r>
                              <w:rPr>
                                <w:color w:val="000000"/>
                                <w:w w:val="85"/>
                                <w:u w:val="none"/>
                              </w:rPr>
                              <w:t xml:space="preserve">today? </w:t>
                            </w:r>
                            <w:r>
                              <w:rPr>
                                <w:color w:val="000000"/>
                                <w:u w:val="none"/>
                              </w:rPr>
                              <w:t>We need _(1)</w:t>
                            </w:r>
                            <w:r>
                              <w:rPr>
                                <w:color w:val="000000"/>
                                <w:u w:val="single"/>
                              </w:rPr>
                              <w:tab/>
                            </w:r>
                            <w:r>
                              <w:rPr>
                                <w:color w:val="000000"/>
                                <w:u w:val="none"/>
                              </w:rPr>
                              <w:t>milk and eggs.</w:t>
                            </w:r>
                          </w:p>
                          <w:p w14:paraId="08AA5A11">
                            <w:pPr>
                              <w:pStyle w:val="6"/>
                              <w:tabs>
                                <w:tab w:val="left" w:pos="2010"/>
                              </w:tabs>
                              <w:spacing w:before="0" w:line="345" w:lineRule="exact"/>
                              <w:ind w:left="103"/>
                              <w:rPr>
                                <w:color w:val="000000"/>
                              </w:rPr>
                            </w:pPr>
                            <w:r>
                              <w:rPr>
                                <w:color w:val="000000"/>
                                <w:w w:val="90"/>
                              </w:rPr>
                              <w:t>Don’t</w:t>
                            </w:r>
                            <w:r>
                              <w:rPr>
                                <w:color w:val="000000"/>
                                <w:spacing w:val="3"/>
                              </w:rPr>
                              <w:t xml:space="preserve"> </w:t>
                            </w:r>
                            <w:r>
                              <w:rPr>
                                <w:color w:val="000000"/>
                                <w:spacing w:val="-5"/>
                              </w:rPr>
                              <w:t>(2)</w:t>
                            </w:r>
                            <w:r>
                              <w:rPr>
                                <w:rFonts w:ascii="Times New Roman" w:hAnsi="Times New Roman"/>
                                <w:color w:val="000000"/>
                                <w:u w:val="single"/>
                              </w:rPr>
                              <w:tab/>
                            </w:r>
                            <w:r>
                              <w:rPr>
                                <w:color w:val="000000"/>
                                <w:w w:val="85"/>
                                <w:u w:val="none"/>
                              </w:rPr>
                              <w:t>to</w:t>
                            </w:r>
                            <w:r>
                              <w:rPr>
                                <w:color w:val="000000"/>
                                <w:spacing w:val="-3"/>
                                <w:w w:val="85"/>
                                <w:u w:val="none"/>
                              </w:rPr>
                              <w:t xml:space="preserve"> </w:t>
                            </w:r>
                            <w:r>
                              <w:rPr>
                                <w:color w:val="000000"/>
                                <w:w w:val="85"/>
                                <w:u w:val="none"/>
                              </w:rPr>
                              <w:t>get</w:t>
                            </w:r>
                            <w:r>
                              <w:rPr>
                                <w:color w:val="000000"/>
                                <w:spacing w:val="-1"/>
                                <w:w w:val="85"/>
                                <w:u w:val="none"/>
                              </w:rPr>
                              <w:t xml:space="preserve"> </w:t>
                            </w:r>
                            <w:r>
                              <w:rPr>
                                <w:color w:val="000000"/>
                                <w:w w:val="85"/>
                                <w:u w:val="none"/>
                              </w:rPr>
                              <w:t>a</w:t>
                            </w:r>
                            <w:r>
                              <w:rPr>
                                <w:color w:val="000000"/>
                                <w:spacing w:val="-2"/>
                                <w:w w:val="85"/>
                                <w:u w:val="none"/>
                              </w:rPr>
                              <w:t xml:space="preserve"> </w:t>
                            </w:r>
                            <w:r>
                              <w:rPr>
                                <w:color w:val="000000"/>
                                <w:w w:val="85"/>
                                <w:u w:val="none"/>
                              </w:rPr>
                              <w:t>can</w:t>
                            </w:r>
                            <w:r>
                              <w:rPr>
                                <w:color w:val="000000"/>
                                <w:spacing w:val="-2"/>
                                <w:w w:val="85"/>
                                <w:u w:val="none"/>
                              </w:rPr>
                              <w:t xml:space="preserve"> </w:t>
                            </w:r>
                            <w:r>
                              <w:rPr>
                                <w:color w:val="000000"/>
                                <w:w w:val="85"/>
                                <w:u w:val="none"/>
                              </w:rPr>
                              <w:t>of</w:t>
                            </w:r>
                            <w:r>
                              <w:rPr>
                                <w:color w:val="000000"/>
                                <w:spacing w:val="-2"/>
                                <w:w w:val="85"/>
                                <w:u w:val="none"/>
                              </w:rPr>
                              <w:t xml:space="preserve"> </w:t>
                            </w:r>
                            <w:r>
                              <w:rPr>
                                <w:color w:val="000000"/>
                                <w:w w:val="85"/>
                                <w:u w:val="none"/>
                              </w:rPr>
                              <w:t>dog</w:t>
                            </w:r>
                            <w:r>
                              <w:rPr>
                                <w:color w:val="000000"/>
                                <w:spacing w:val="-1"/>
                                <w:w w:val="85"/>
                                <w:u w:val="none"/>
                              </w:rPr>
                              <w:t xml:space="preserve"> </w:t>
                            </w:r>
                            <w:r>
                              <w:rPr>
                                <w:color w:val="000000"/>
                                <w:spacing w:val="-2"/>
                                <w:w w:val="85"/>
                                <w:u w:val="none"/>
                              </w:rPr>
                              <w:t>food.</w:t>
                            </w:r>
                          </w:p>
                          <w:p w14:paraId="2C573F28">
                            <w:pPr>
                              <w:pStyle w:val="6"/>
                              <w:tabs>
                                <w:tab w:val="left" w:pos="2341"/>
                              </w:tabs>
                              <w:spacing w:before="41"/>
                              <w:ind w:left="103"/>
                              <w:rPr>
                                <w:color w:val="000000"/>
                              </w:rPr>
                            </w:pPr>
                            <w:r>
                              <w:rPr>
                                <w:color w:val="000000"/>
                                <w:w w:val="85"/>
                              </w:rPr>
                              <w:t>The</w:t>
                            </w:r>
                            <w:r>
                              <w:rPr>
                                <w:color w:val="000000"/>
                                <w:spacing w:val="1"/>
                              </w:rPr>
                              <w:t xml:space="preserve"> </w:t>
                            </w:r>
                            <w:r>
                              <w:rPr>
                                <w:color w:val="000000"/>
                                <w:w w:val="85"/>
                              </w:rPr>
                              <w:t>shop</w:t>
                            </w:r>
                            <w:r>
                              <w:rPr>
                                <w:color w:val="000000"/>
                                <w:spacing w:val="5"/>
                              </w:rPr>
                              <w:t xml:space="preserve"> </w:t>
                            </w:r>
                            <w:r>
                              <w:rPr>
                                <w:color w:val="000000"/>
                                <w:spacing w:val="-5"/>
                                <w:w w:val="85"/>
                              </w:rPr>
                              <w:t>(3)</w:t>
                            </w:r>
                            <w:r>
                              <w:rPr>
                                <w:color w:val="000000"/>
                                <w:u w:val="single"/>
                              </w:rPr>
                              <w:tab/>
                            </w:r>
                            <w:r>
                              <w:rPr>
                                <w:color w:val="000000"/>
                                <w:w w:val="80"/>
                                <w:u w:val="none"/>
                              </w:rPr>
                              <w:t>late</w:t>
                            </w:r>
                            <w:r>
                              <w:rPr>
                                <w:color w:val="000000"/>
                                <w:spacing w:val="3"/>
                                <w:u w:val="none"/>
                              </w:rPr>
                              <w:t xml:space="preserve"> </w:t>
                            </w:r>
                            <w:r>
                              <w:rPr>
                                <w:color w:val="000000"/>
                                <w:spacing w:val="-2"/>
                                <w:w w:val="95"/>
                                <w:u w:val="none"/>
                              </w:rPr>
                              <w:t>today.</w:t>
                            </w:r>
                          </w:p>
                          <w:p w14:paraId="4AC44079">
                            <w:pPr>
                              <w:pStyle w:val="6"/>
                              <w:tabs>
                                <w:tab w:val="left" w:pos="4202"/>
                              </w:tabs>
                              <w:ind w:left="103"/>
                              <w:rPr>
                                <w:color w:val="000000"/>
                              </w:rPr>
                            </w:pPr>
                            <w:r>
                              <w:rPr>
                                <w:color w:val="000000"/>
                                <w:w w:val="85"/>
                              </w:rPr>
                              <w:t>I</w:t>
                            </w:r>
                            <w:r>
                              <w:rPr>
                                <w:color w:val="000000"/>
                                <w:spacing w:val="-7"/>
                              </w:rPr>
                              <w:t xml:space="preserve"> </w:t>
                            </w:r>
                            <w:r>
                              <w:rPr>
                                <w:color w:val="000000"/>
                                <w:w w:val="85"/>
                              </w:rPr>
                              <w:t>have</w:t>
                            </w:r>
                            <w:r>
                              <w:rPr>
                                <w:color w:val="000000"/>
                                <w:spacing w:val="-9"/>
                              </w:rPr>
                              <w:t xml:space="preserve"> </w:t>
                            </w:r>
                            <w:r>
                              <w:rPr>
                                <w:color w:val="000000"/>
                                <w:w w:val="85"/>
                              </w:rPr>
                              <w:t>an</w:t>
                            </w:r>
                            <w:r>
                              <w:rPr>
                                <w:color w:val="000000"/>
                                <w:spacing w:val="-7"/>
                              </w:rPr>
                              <w:t xml:space="preserve"> </w:t>
                            </w:r>
                            <w:r>
                              <w:rPr>
                                <w:color w:val="000000"/>
                                <w:w w:val="85"/>
                              </w:rPr>
                              <w:t>appointment</w:t>
                            </w:r>
                            <w:r>
                              <w:rPr>
                                <w:color w:val="000000"/>
                                <w:spacing w:val="-8"/>
                              </w:rPr>
                              <w:t xml:space="preserve"> </w:t>
                            </w:r>
                            <w:r>
                              <w:rPr>
                                <w:color w:val="000000"/>
                                <w:w w:val="85"/>
                              </w:rPr>
                              <w:t>at</w:t>
                            </w:r>
                            <w:r>
                              <w:rPr>
                                <w:color w:val="000000"/>
                                <w:spacing w:val="-7"/>
                              </w:rPr>
                              <w:t xml:space="preserve"> </w:t>
                            </w:r>
                            <w:r>
                              <w:rPr>
                                <w:color w:val="000000"/>
                                <w:w w:val="85"/>
                              </w:rPr>
                              <w:t>the</w:t>
                            </w:r>
                            <w:r>
                              <w:rPr>
                                <w:color w:val="000000"/>
                                <w:spacing w:val="-9"/>
                              </w:rPr>
                              <w:t xml:space="preserve"> </w:t>
                            </w:r>
                            <w:r>
                              <w:rPr>
                                <w:color w:val="000000"/>
                                <w:spacing w:val="-5"/>
                                <w:w w:val="85"/>
                              </w:rPr>
                              <w:t>(4)</w:t>
                            </w:r>
                            <w:r>
                              <w:rPr>
                                <w:color w:val="000000"/>
                                <w:u w:val="single"/>
                              </w:rPr>
                              <w:tab/>
                            </w:r>
                            <w:r>
                              <w:rPr>
                                <w:color w:val="000000"/>
                                <w:spacing w:val="-10"/>
                                <w:w w:val="95"/>
                                <w:u w:val="none"/>
                              </w:rPr>
                              <w:t>.</w:t>
                            </w:r>
                          </w:p>
                          <w:p w14:paraId="6C15B779">
                            <w:pPr>
                              <w:pStyle w:val="6"/>
                              <w:tabs>
                                <w:tab w:val="left" w:pos="3823"/>
                              </w:tabs>
                              <w:spacing w:before="40"/>
                              <w:ind w:left="103"/>
                              <w:rPr>
                                <w:color w:val="000000"/>
                              </w:rPr>
                            </w:pPr>
                            <w:r>
                              <w:rPr>
                                <w:color w:val="000000"/>
                                <w:w w:val="85"/>
                              </w:rPr>
                              <w:t>I</w:t>
                            </w:r>
                            <w:r>
                              <w:rPr>
                                <w:color w:val="000000"/>
                                <w:spacing w:val="-1"/>
                                <w:w w:val="85"/>
                              </w:rPr>
                              <w:t xml:space="preserve"> </w:t>
                            </w:r>
                            <w:r>
                              <w:rPr>
                                <w:color w:val="000000"/>
                                <w:w w:val="85"/>
                              </w:rPr>
                              <w:t>will</w:t>
                            </w:r>
                            <w:r>
                              <w:rPr>
                                <w:color w:val="000000"/>
                                <w:spacing w:val="-2"/>
                                <w:w w:val="85"/>
                              </w:rPr>
                              <w:t xml:space="preserve"> </w:t>
                            </w:r>
                            <w:r>
                              <w:rPr>
                                <w:color w:val="000000"/>
                                <w:w w:val="85"/>
                              </w:rPr>
                              <w:t>see</w:t>
                            </w:r>
                            <w:r>
                              <w:rPr>
                                <w:color w:val="000000"/>
                                <w:spacing w:val="-3"/>
                                <w:w w:val="85"/>
                              </w:rPr>
                              <w:t xml:space="preserve"> </w:t>
                            </w:r>
                            <w:r>
                              <w:rPr>
                                <w:color w:val="000000"/>
                                <w:w w:val="85"/>
                              </w:rPr>
                              <w:t>you</w:t>
                            </w:r>
                            <w:r>
                              <w:rPr>
                                <w:color w:val="000000"/>
                                <w:spacing w:val="-2"/>
                                <w:w w:val="85"/>
                              </w:rPr>
                              <w:t xml:space="preserve"> </w:t>
                            </w:r>
                            <w:r>
                              <w:rPr>
                                <w:color w:val="000000"/>
                                <w:w w:val="85"/>
                              </w:rPr>
                              <w:t>at</w:t>
                            </w:r>
                            <w:r>
                              <w:rPr>
                                <w:color w:val="000000"/>
                                <w:spacing w:val="-2"/>
                                <w:w w:val="85"/>
                              </w:rPr>
                              <w:t xml:space="preserve"> </w:t>
                            </w:r>
                            <w:r>
                              <w:rPr>
                                <w:color w:val="000000"/>
                                <w:w w:val="85"/>
                              </w:rPr>
                              <w:t>home</w:t>
                            </w:r>
                            <w:r>
                              <w:rPr>
                                <w:color w:val="000000"/>
                                <w:spacing w:val="-3"/>
                                <w:w w:val="85"/>
                              </w:rPr>
                              <w:t xml:space="preserve"> </w:t>
                            </w:r>
                            <w:r>
                              <w:rPr>
                                <w:color w:val="000000"/>
                                <w:w w:val="85"/>
                              </w:rPr>
                              <w:t>at</w:t>
                            </w:r>
                            <w:r>
                              <w:rPr>
                                <w:color w:val="000000"/>
                                <w:spacing w:val="-1"/>
                                <w:w w:val="85"/>
                              </w:rPr>
                              <w:t xml:space="preserve"> </w:t>
                            </w:r>
                            <w:r>
                              <w:rPr>
                                <w:color w:val="000000"/>
                                <w:w w:val="85"/>
                              </w:rPr>
                              <w:t>(5)</w:t>
                            </w:r>
                            <w:r>
                              <w:rPr>
                                <w:color w:val="000000"/>
                                <w:spacing w:val="-2"/>
                                <w:w w:val="85"/>
                              </w:rPr>
                              <w:t xml:space="preserve"> </w:t>
                            </w:r>
                            <w:r>
                              <w:rPr>
                                <w:rFonts w:ascii="Times New Roman" w:hAnsi="Times New Roman"/>
                                <w:color w:val="000000"/>
                                <w:u w:val="single"/>
                              </w:rPr>
                              <w:tab/>
                            </w:r>
                            <w:r>
                              <w:rPr>
                                <w:color w:val="000000"/>
                                <w:w w:val="95"/>
                                <w:u w:val="none"/>
                              </w:rPr>
                              <w:t>7</w:t>
                            </w:r>
                            <w:r>
                              <w:rPr>
                                <w:color w:val="000000"/>
                                <w:spacing w:val="-10"/>
                                <w:w w:val="95"/>
                                <w:u w:val="none"/>
                              </w:rPr>
                              <w:t xml:space="preserve"> </w:t>
                            </w:r>
                            <w:r>
                              <w:rPr>
                                <w:color w:val="000000"/>
                                <w:spacing w:val="-2"/>
                                <w:u w:val="none"/>
                              </w:rPr>
                              <w:t>o’clock.</w:t>
                            </w:r>
                          </w:p>
                          <w:p w14:paraId="20B86E46">
                            <w:pPr>
                              <w:pStyle w:val="6"/>
                              <w:ind w:left="103"/>
                              <w:rPr>
                                <w:color w:val="000000"/>
                              </w:rPr>
                            </w:pPr>
                            <w:r>
                              <w:rPr>
                                <w:color w:val="000000"/>
                                <w:spacing w:val="-2"/>
                              </w:rPr>
                              <w:t>Love,</w:t>
                            </w:r>
                          </w:p>
                          <w:p w14:paraId="2069A670">
                            <w:pPr>
                              <w:pStyle w:val="6"/>
                              <w:spacing w:before="278"/>
                              <w:ind w:left="103"/>
                              <w:rPr>
                                <w:color w:val="000000"/>
                              </w:rPr>
                            </w:pPr>
                            <w:r>
                              <w:rPr>
                                <w:color w:val="000000"/>
                                <w:spacing w:val="-2"/>
                              </w:rPr>
                              <w:t>Samantha</w:t>
                            </w:r>
                          </w:p>
                        </w:txbxContent>
                      </wps:txbx>
                      <wps:bodyPr wrap="square" lIns="0" tIns="0" rIns="0" bIns="0" rtlCol="0">
                        <a:noAutofit/>
                      </wps:bodyPr>
                    </wps:wsp>
                  </a:graphicData>
                </a:graphic>
              </wp:inline>
            </w:drawing>
          </mc:Choice>
          <mc:Fallback>
            <w:pict>
              <v:shape id="Textbox 2" o:spid="_x0000_s1026" o:spt="202" type="#_x0000_t202" style="height:196.1pt;width:438.7pt;" fillcolor="#DBDBDB" filled="t" stroked="t" coordsize="21600,21600" o:gfxdata="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qI3T2AAAAAUBAAAPAAAAAAAAAAEAIAAAACIAAABkcnMvZG93bnJldi54bWxQSwECFAAUAAAA&#10;CACHTuJAfjWEoe4BAAAMBAAADgAAAAAAAAABACAAAAAnAQAAZHJzL2Uyb0RvYy54bWxQSwUGAAAA&#10;AAYABgBZAQAAhwUAAAAA&#10;">
                <v:fill on="t" focussize="0,0"/>
                <v:stroke weight="0.48pt" color="#000000" joinstyle="round"/>
                <v:imagedata o:title=""/>
                <o:lock v:ext="edit" aspectratio="f"/>
                <v:textbox inset="0mm,0mm,0mm,0mm">
                  <w:txbxContent>
                    <w:p w14:paraId="5B3F5F1F">
                      <w:pPr>
                        <w:pStyle w:val="6"/>
                        <w:spacing w:before="0" w:line="342" w:lineRule="exact"/>
                        <w:ind w:left="103"/>
                        <w:rPr>
                          <w:color w:val="000000"/>
                        </w:rPr>
                      </w:pPr>
                      <w:r>
                        <w:rPr>
                          <w:color w:val="000000"/>
                          <w:w w:val="90"/>
                        </w:rPr>
                        <w:t>Hi</w:t>
                      </w:r>
                      <w:r>
                        <w:rPr>
                          <w:color w:val="000000"/>
                          <w:spacing w:val="-4"/>
                        </w:rPr>
                        <w:t xml:space="preserve"> </w:t>
                      </w:r>
                      <w:r>
                        <w:rPr>
                          <w:color w:val="000000"/>
                          <w:spacing w:val="-2"/>
                        </w:rPr>
                        <w:t>Pete,</w:t>
                      </w:r>
                    </w:p>
                    <w:p w14:paraId="473C636B">
                      <w:pPr>
                        <w:pStyle w:val="6"/>
                        <w:tabs>
                          <w:tab w:val="left" w:pos="1317"/>
                          <w:tab w:val="left" w:pos="2262"/>
                          <w:tab w:val="left" w:pos="2648"/>
                        </w:tabs>
                        <w:spacing w:before="40" w:line="268" w:lineRule="auto"/>
                        <w:ind w:left="103" w:right="2103"/>
                        <w:rPr>
                          <w:color w:val="000000"/>
                        </w:rPr>
                      </w:pPr>
                      <w:r>
                        <w:rPr>
                          <w:color w:val="000000"/>
                        </w:rPr>
                        <w:t xml:space="preserve">Can you </w:t>
                      </w:r>
                      <w:r>
                        <w:rPr>
                          <w:color w:val="000000"/>
                          <w:u w:val="single"/>
                        </w:rPr>
                        <w:tab/>
                      </w:r>
                      <w:r>
                        <w:rPr>
                          <w:b/>
                          <w:color w:val="000000"/>
                          <w:u w:val="none"/>
                        </w:rPr>
                        <w:t>(0) buy</w:t>
                      </w:r>
                      <w:r>
                        <w:rPr>
                          <w:b/>
                          <w:color w:val="000000"/>
                          <w:u w:val="single"/>
                        </w:rPr>
                        <w:tab/>
                      </w:r>
                      <w:r>
                        <w:rPr>
                          <w:b/>
                          <w:color w:val="000000"/>
                          <w:u w:val="single"/>
                        </w:rPr>
                        <w:tab/>
                      </w:r>
                      <w:r>
                        <w:rPr>
                          <w:color w:val="000000"/>
                          <w:w w:val="85"/>
                          <w:u w:val="none"/>
                        </w:rPr>
                        <w:t>some</w:t>
                      </w:r>
                      <w:r>
                        <w:rPr>
                          <w:color w:val="000000"/>
                          <w:spacing w:val="-7"/>
                          <w:w w:val="85"/>
                          <w:u w:val="none"/>
                        </w:rPr>
                        <w:t xml:space="preserve"> </w:t>
                      </w:r>
                      <w:r>
                        <w:rPr>
                          <w:color w:val="000000"/>
                          <w:w w:val="85"/>
                          <w:u w:val="none"/>
                        </w:rPr>
                        <w:t>things</w:t>
                      </w:r>
                      <w:r>
                        <w:rPr>
                          <w:color w:val="000000"/>
                          <w:spacing w:val="-6"/>
                          <w:w w:val="85"/>
                          <w:u w:val="none"/>
                        </w:rPr>
                        <w:t xml:space="preserve"> </w:t>
                      </w:r>
                      <w:r>
                        <w:rPr>
                          <w:color w:val="000000"/>
                          <w:w w:val="85"/>
                          <w:u w:val="none"/>
                        </w:rPr>
                        <w:t>after</w:t>
                      </w:r>
                      <w:r>
                        <w:rPr>
                          <w:color w:val="000000"/>
                          <w:spacing w:val="-7"/>
                          <w:w w:val="85"/>
                          <w:u w:val="none"/>
                        </w:rPr>
                        <w:t xml:space="preserve"> </w:t>
                      </w:r>
                      <w:r>
                        <w:rPr>
                          <w:color w:val="000000"/>
                          <w:w w:val="85"/>
                          <w:u w:val="none"/>
                        </w:rPr>
                        <w:t>you</w:t>
                      </w:r>
                      <w:r>
                        <w:rPr>
                          <w:color w:val="000000"/>
                          <w:spacing w:val="-6"/>
                          <w:w w:val="85"/>
                          <w:u w:val="none"/>
                        </w:rPr>
                        <w:t xml:space="preserve"> </w:t>
                      </w:r>
                      <w:r>
                        <w:rPr>
                          <w:color w:val="000000"/>
                          <w:w w:val="85"/>
                          <w:u w:val="none"/>
                        </w:rPr>
                        <w:t>finish</w:t>
                      </w:r>
                      <w:r>
                        <w:rPr>
                          <w:color w:val="000000"/>
                          <w:spacing w:val="-7"/>
                          <w:w w:val="85"/>
                          <w:u w:val="none"/>
                        </w:rPr>
                        <w:t xml:space="preserve"> </w:t>
                      </w:r>
                      <w:r>
                        <w:rPr>
                          <w:color w:val="000000"/>
                          <w:w w:val="85"/>
                          <w:u w:val="none"/>
                        </w:rPr>
                        <w:t>work</w:t>
                      </w:r>
                      <w:r>
                        <w:rPr>
                          <w:color w:val="000000"/>
                          <w:spacing w:val="-5"/>
                          <w:w w:val="85"/>
                          <w:u w:val="none"/>
                        </w:rPr>
                        <w:t xml:space="preserve"> </w:t>
                      </w:r>
                      <w:r>
                        <w:rPr>
                          <w:color w:val="000000"/>
                          <w:w w:val="85"/>
                          <w:u w:val="none"/>
                        </w:rPr>
                        <w:t xml:space="preserve">today? </w:t>
                      </w:r>
                      <w:r>
                        <w:rPr>
                          <w:color w:val="000000"/>
                          <w:u w:val="none"/>
                        </w:rPr>
                        <w:t>We need _(1)</w:t>
                      </w:r>
                      <w:r>
                        <w:rPr>
                          <w:color w:val="000000"/>
                          <w:u w:val="single"/>
                        </w:rPr>
                        <w:tab/>
                      </w:r>
                      <w:r>
                        <w:rPr>
                          <w:color w:val="000000"/>
                          <w:u w:val="none"/>
                        </w:rPr>
                        <w:t>milk and eggs.</w:t>
                      </w:r>
                    </w:p>
                    <w:p w14:paraId="08AA5A11">
                      <w:pPr>
                        <w:pStyle w:val="6"/>
                        <w:tabs>
                          <w:tab w:val="left" w:pos="2010"/>
                        </w:tabs>
                        <w:spacing w:before="0" w:line="345" w:lineRule="exact"/>
                        <w:ind w:left="103"/>
                        <w:rPr>
                          <w:color w:val="000000"/>
                        </w:rPr>
                      </w:pPr>
                      <w:r>
                        <w:rPr>
                          <w:color w:val="000000"/>
                          <w:w w:val="90"/>
                        </w:rPr>
                        <w:t>Don’t</w:t>
                      </w:r>
                      <w:r>
                        <w:rPr>
                          <w:color w:val="000000"/>
                          <w:spacing w:val="3"/>
                        </w:rPr>
                        <w:t xml:space="preserve"> </w:t>
                      </w:r>
                      <w:r>
                        <w:rPr>
                          <w:color w:val="000000"/>
                          <w:spacing w:val="-5"/>
                        </w:rPr>
                        <w:t>(2)</w:t>
                      </w:r>
                      <w:r>
                        <w:rPr>
                          <w:rFonts w:ascii="Times New Roman" w:hAnsi="Times New Roman"/>
                          <w:color w:val="000000"/>
                          <w:u w:val="single"/>
                        </w:rPr>
                        <w:tab/>
                      </w:r>
                      <w:r>
                        <w:rPr>
                          <w:color w:val="000000"/>
                          <w:w w:val="85"/>
                          <w:u w:val="none"/>
                        </w:rPr>
                        <w:t>to</w:t>
                      </w:r>
                      <w:r>
                        <w:rPr>
                          <w:color w:val="000000"/>
                          <w:spacing w:val="-3"/>
                          <w:w w:val="85"/>
                          <w:u w:val="none"/>
                        </w:rPr>
                        <w:t xml:space="preserve"> </w:t>
                      </w:r>
                      <w:r>
                        <w:rPr>
                          <w:color w:val="000000"/>
                          <w:w w:val="85"/>
                          <w:u w:val="none"/>
                        </w:rPr>
                        <w:t>get</w:t>
                      </w:r>
                      <w:r>
                        <w:rPr>
                          <w:color w:val="000000"/>
                          <w:spacing w:val="-1"/>
                          <w:w w:val="85"/>
                          <w:u w:val="none"/>
                        </w:rPr>
                        <w:t xml:space="preserve"> </w:t>
                      </w:r>
                      <w:r>
                        <w:rPr>
                          <w:color w:val="000000"/>
                          <w:w w:val="85"/>
                          <w:u w:val="none"/>
                        </w:rPr>
                        <w:t>a</w:t>
                      </w:r>
                      <w:r>
                        <w:rPr>
                          <w:color w:val="000000"/>
                          <w:spacing w:val="-2"/>
                          <w:w w:val="85"/>
                          <w:u w:val="none"/>
                        </w:rPr>
                        <w:t xml:space="preserve"> </w:t>
                      </w:r>
                      <w:r>
                        <w:rPr>
                          <w:color w:val="000000"/>
                          <w:w w:val="85"/>
                          <w:u w:val="none"/>
                        </w:rPr>
                        <w:t>can</w:t>
                      </w:r>
                      <w:r>
                        <w:rPr>
                          <w:color w:val="000000"/>
                          <w:spacing w:val="-2"/>
                          <w:w w:val="85"/>
                          <w:u w:val="none"/>
                        </w:rPr>
                        <w:t xml:space="preserve"> </w:t>
                      </w:r>
                      <w:r>
                        <w:rPr>
                          <w:color w:val="000000"/>
                          <w:w w:val="85"/>
                          <w:u w:val="none"/>
                        </w:rPr>
                        <w:t>of</w:t>
                      </w:r>
                      <w:r>
                        <w:rPr>
                          <w:color w:val="000000"/>
                          <w:spacing w:val="-2"/>
                          <w:w w:val="85"/>
                          <w:u w:val="none"/>
                        </w:rPr>
                        <w:t xml:space="preserve"> </w:t>
                      </w:r>
                      <w:r>
                        <w:rPr>
                          <w:color w:val="000000"/>
                          <w:w w:val="85"/>
                          <w:u w:val="none"/>
                        </w:rPr>
                        <w:t>dog</w:t>
                      </w:r>
                      <w:r>
                        <w:rPr>
                          <w:color w:val="000000"/>
                          <w:spacing w:val="-1"/>
                          <w:w w:val="85"/>
                          <w:u w:val="none"/>
                        </w:rPr>
                        <w:t xml:space="preserve"> </w:t>
                      </w:r>
                      <w:r>
                        <w:rPr>
                          <w:color w:val="000000"/>
                          <w:spacing w:val="-2"/>
                          <w:w w:val="85"/>
                          <w:u w:val="none"/>
                        </w:rPr>
                        <w:t>food.</w:t>
                      </w:r>
                    </w:p>
                    <w:p w14:paraId="2C573F28">
                      <w:pPr>
                        <w:pStyle w:val="6"/>
                        <w:tabs>
                          <w:tab w:val="left" w:pos="2341"/>
                        </w:tabs>
                        <w:spacing w:before="41"/>
                        <w:ind w:left="103"/>
                        <w:rPr>
                          <w:color w:val="000000"/>
                        </w:rPr>
                      </w:pPr>
                      <w:r>
                        <w:rPr>
                          <w:color w:val="000000"/>
                          <w:w w:val="85"/>
                        </w:rPr>
                        <w:t>The</w:t>
                      </w:r>
                      <w:r>
                        <w:rPr>
                          <w:color w:val="000000"/>
                          <w:spacing w:val="1"/>
                        </w:rPr>
                        <w:t xml:space="preserve"> </w:t>
                      </w:r>
                      <w:r>
                        <w:rPr>
                          <w:color w:val="000000"/>
                          <w:w w:val="85"/>
                        </w:rPr>
                        <w:t>shop</w:t>
                      </w:r>
                      <w:r>
                        <w:rPr>
                          <w:color w:val="000000"/>
                          <w:spacing w:val="5"/>
                        </w:rPr>
                        <w:t xml:space="preserve"> </w:t>
                      </w:r>
                      <w:r>
                        <w:rPr>
                          <w:color w:val="000000"/>
                          <w:spacing w:val="-5"/>
                          <w:w w:val="85"/>
                        </w:rPr>
                        <w:t>(3)</w:t>
                      </w:r>
                      <w:r>
                        <w:rPr>
                          <w:color w:val="000000"/>
                          <w:u w:val="single"/>
                        </w:rPr>
                        <w:tab/>
                      </w:r>
                      <w:r>
                        <w:rPr>
                          <w:color w:val="000000"/>
                          <w:w w:val="80"/>
                          <w:u w:val="none"/>
                        </w:rPr>
                        <w:t>late</w:t>
                      </w:r>
                      <w:r>
                        <w:rPr>
                          <w:color w:val="000000"/>
                          <w:spacing w:val="3"/>
                          <w:u w:val="none"/>
                        </w:rPr>
                        <w:t xml:space="preserve"> </w:t>
                      </w:r>
                      <w:r>
                        <w:rPr>
                          <w:color w:val="000000"/>
                          <w:spacing w:val="-2"/>
                          <w:w w:val="95"/>
                          <w:u w:val="none"/>
                        </w:rPr>
                        <w:t>today.</w:t>
                      </w:r>
                    </w:p>
                    <w:p w14:paraId="4AC44079">
                      <w:pPr>
                        <w:pStyle w:val="6"/>
                        <w:tabs>
                          <w:tab w:val="left" w:pos="4202"/>
                        </w:tabs>
                        <w:ind w:left="103"/>
                        <w:rPr>
                          <w:color w:val="000000"/>
                        </w:rPr>
                      </w:pPr>
                      <w:r>
                        <w:rPr>
                          <w:color w:val="000000"/>
                          <w:w w:val="85"/>
                        </w:rPr>
                        <w:t>I</w:t>
                      </w:r>
                      <w:r>
                        <w:rPr>
                          <w:color w:val="000000"/>
                          <w:spacing w:val="-7"/>
                        </w:rPr>
                        <w:t xml:space="preserve"> </w:t>
                      </w:r>
                      <w:r>
                        <w:rPr>
                          <w:color w:val="000000"/>
                          <w:w w:val="85"/>
                        </w:rPr>
                        <w:t>have</w:t>
                      </w:r>
                      <w:r>
                        <w:rPr>
                          <w:color w:val="000000"/>
                          <w:spacing w:val="-9"/>
                        </w:rPr>
                        <w:t xml:space="preserve"> </w:t>
                      </w:r>
                      <w:r>
                        <w:rPr>
                          <w:color w:val="000000"/>
                          <w:w w:val="85"/>
                        </w:rPr>
                        <w:t>an</w:t>
                      </w:r>
                      <w:r>
                        <w:rPr>
                          <w:color w:val="000000"/>
                          <w:spacing w:val="-7"/>
                        </w:rPr>
                        <w:t xml:space="preserve"> </w:t>
                      </w:r>
                      <w:r>
                        <w:rPr>
                          <w:color w:val="000000"/>
                          <w:w w:val="85"/>
                        </w:rPr>
                        <w:t>appointment</w:t>
                      </w:r>
                      <w:r>
                        <w:rPr>
                          <w:color w:val="000000"/>
                          <w:spacing w:val="-8"/>
                        </w:rPr>
                        <w:t xml:space="preserve"> </w:t>
                      </w:r>
                      <w:r>
                        <w:rPr>
                          <w:color w:val="000000"/>
                          <w:w w:val="85"/>
                        </w:rPr>
                        <w:t>at</w:t>
                      </w:r>
                      <w:r>
                        <w:rPr>
                          <w:color w:val="000000"/>
                          <w:spacing w:val="-7"/>
                        </w:rPr>
                        <w:t xml:space="preserve"> </w:t>
                      </w:r>
                      <w:r>
                        <w:rPr>
                          <w:color w:val="000000"/>
                          <w:w w:val="85"/>
                        </w:rPr>
                        <w:t>the</w:t>
                      </w:r>
                      <w:r>
                        <w:rPr>
                          <w:color w:val="000000"/>
                          <w:spacing w:val="-9"/>
                        </w:rPr>
                        <w:t xml:space="preserve"> </w:t>
                      </w:r>
                      <w:r>
                        <w:rPr>
                          <w:color w:val="000000"/>
                          <w:spacing w:val="-5"/>
                          <w:w w:val="85"/>
                        </w:rPr>
                        <w:t>(4)</w:t>
                      </w:r>
                      <w:r>
                        <w:rPr>
                          <w:color w:val="000000"/>
                          <w:u w:val="single"/>
                        </w:rPr>
                        <w:tab/>
                      </w:r>
                      <w:r>
                        <w:rPr>
                          <w:color w:val="000000"/>
                          <w:spacing w:val="-10"/>
                          <w:w w:val="95"/>
                          <w:u w:val="none"/>
                        </w:rPr>
                        <w:t>.</w:t>
                      </w:r>
                    </w:p>
                    <w:p w14:paraId="6C15B779">
                      <w:pPr>
                        <w:pStyle w:val="6"/>
                        <w:tabs>
                          <w:tab w:val="left" w:pos="3823"/>
                        </w:tabs>
                        <w:spacing w:before="40"/>
                        <w:ind w:left="103"/>
                        <w:rPr>
                          <w:color w:val="000000"/>
                        </w:rPr>
                      </w:pPr>
                      <w:r>
                        <w:rPr>
                          <w:color w:val="000000"/>
                          <w:w w:val="85"/>
                        </w:rPr>
                        <w:t>I</w:t>
                      </w:r>
                      <w:r>
                        <w:rPr>
                          <w:color w:val="000000"/>
                          <w:spacing w:val="-1"/>
                          <w:w w:val="85"/>
                        </w:rPr>
                        <w:t xml:space="preserve"> </w:t>
                      </w:r>
                      <w:r>
                        <w:rPr>
                          <w:color w:val="000000"/>
                          <w:w w:val="85"/>
                        </w:rPr>
                        <w:t>will</w:t>
                      </w:r>
                      <w:r>
                        <w:rPr>
                          <w:color w:val="000000"/>
                          <w:spacing w:val="-2"/>
                          <w:w w:val="85"/>
                        </w:rPr>
                        <w:t xml:space="preserve"> </w:t>
                      </w:r>
                      <w:r>
                        <w:rPr>
                          <w:color w:val="000000"/>
                          <w:w w:val="85"/>
                        </w:rPr>
                        <w:t>see</w:t>
                      </w:r>
                      <w:r>
                        <w:rPr>
                          <w:color w:val="000000"/>
                          <w:spacing w:val="-3"/>
                          <w:w w:val="85"/>
                        </w:rPr>
                        <w:t xml:space="preserve"> </w:t>
                      </w:r>
                      <w:r>
                        <w:rPr>
                          <w:color w:val="000000"/>
                          <w:w w:val="85"/>
                        </w:rPr>
                        <w:t>you</w:t>
                      </w:r>
                      <w:r>
                        <w:rPr>
                          <w:color w:val="000000"/>
                          <w:spacing w:val="-2"/>
                          <w:w w:val="85"/>
                        </w:rPr>
                        <w:t xml:space="preserve"> </w:t>
                      </w:r>
                      <w:r>
                        <w:rPr>
                          <w:color w:val="000000"/>
                          <w:w w:val="85"/>
                        </w:rPr>
                        <w:t>at</w:t>
                      </w:r>
                      <w:r>
                        <w:rPr>
                          <w:color w:val="000000"/>
                          <w:spacing w:val="-2"/>
                          <w:w w:val="85"/>
                        </w:rPr>
                        <w:t xml:space="preserve"> </w:t>
                      </w:r>
                      <w:r>
                        <w:rPr>
                          <w:color w:val="000000"/>
                          <w:w w:val="85"/>
                        </w:rPr>
                        <w:t>home</w:t>
                      </w:r>
                      <w:r>
                        <w:rPr>
                          <w:color w:val="000000"/>
                          <w:spacing w:val="-3"/>
                          <w:w w:val="85"/>
                        </w:rPr>
                        <w:t xml:space="preserve"> </w:t>
                      </w:r>
                      <w:r>
                        <w:rPr>
                          <w:color w:val="000000"/>
                          <w:w w:val="85"/>
                        </w:rPr>
                        <w:t>at</w:t>
                      </w:r>
                      <w:r>
                        <w:rPr>
                          <w:color w:val="000000"/>
                          <w:spacing w:val="-1"/>
                          <w:w w:val="85"/>
                        </w:rPr>
                        <w:t xml:space="preserve"> </w:t>
                      </w:r>
                      <w:r>
                        <w:rPr>
                          <w:color w:val="000000"/>
                          <w:w w:val="85"/>
                        </w:rPr>
                        <w:t>(5)</w:t>
                      </w:r>
                      <w:r>
                        <w:rPr>
                          <w:color w:val="000000"/>
                          <w:spacing w:val="-2"/>
                          <w:w w:val="85"/>
                        </w:rPr>
                        <w:t xml:space="preserve"> </w:t>
                      </w:r>
                      <w:r>
                        <w:rPr>
                          <w:rFonts w:ascii="Times New Roman" w:hAnsi="Times New Roman"/>
                          <w:color w:val="000000"/>
                          <w:u w:val="single"/>
                        </w:rPr>
                        <w:tab/>
                      </w:r>
                      <w:r>
                        <w:rPr>
                          <w:color w:val="000000"/>
                          <w:w w:val="95"/>
                          <w:u w:val="none"/>
                        </w:rPr>
                        <w:t>7</w:t>
                      </w:r>
                      <w:r>
                        <w:rPr>
                          <w:color w:val="000000"/>
                          <w:spacing w:val="-10"/>
                          <w:w w:val="95"/>
                          <w:u w:val="none"/>
                        </w:rPr>
                        <w:t xml:space="preserve"> </w:t>
                      </w:r>
                      <w:r>
                        <w:rPr>
                          <w:color w:val="000000"/>
                          <w:spacing w:val="-2"/>
                          <w:u w:val="none"/>
                        </w:rPr>
                        <w:t>o’clock.</w:t>
                      </w:r>
                    </w:p>
                    <w:p w14:paraId="20B86E46">
                      <w:pPr>
                        <w:pStyle w:val="6"/>
                        <w:ind w:left="103"/>
                        <w:rPr>
                          <w:color w:val="000000"/>
                        </w:rPr>
                      </w:pPr>
                      <w:r>
                        <w:rPr>
                          <w:color w:val="000000"/>
                          <w:spacing w:val="-2"/>
                        </w:rPr>
                        <w:t>Love,</w:t>
                      </w:r>
                    </w:p>
                    <w:p w14:paraId="2069A670">
                      <w:pPr>
                        <w:pStyle w:val="6"/>
                        <w:spacing w:before="278"/>
                        <w:ind w:left="103"/>
                        <w:rPr>
                          <w:color w:val="000000"/>
                        </w:rPr>
                      </w:pPr>
                      <w:r>
                        <w:rPr>
                          <w:color w:val="000000"/>
                          <w:spacing w:val="-2"/>
                        </w:rPr>
                        <w:t>Samantha</w:t>
                      </w:r>
                    </w:p>
                  </w:txbxContent>
                </v:textbox>
                <w10:wrap type="none"/>
                <w10:anchorlock/>
              </v:shape>
            </w:pict>
          </mc:Fallback>
        </mc:AlternateContent>
      </w:r>
    </w:p>
    <w:p w14:paraId="5111EF0D">
      <w:pPr>
        <w:pStyle w:val="2"/>
        <w:spacing w:before="343" w:line="268" w:lineRule="auto"/>
        <w:ind w:right="456"/>
      </w:pPr>
      <w:r>
        <w:rPr>
          <w:spacing w:val="-8"/>
        </w:rPr>
        <w:t>Part</w:t>
      </w:r>
      <w:r>
        <w:rPr>
          <w:spacing w:val="-9"/>
        </w:rPr>
        <w:t xml:space="preserve"> </w:t>
      </w:r>
      <w:r>
        <w:rPr>
          <w:spacing w:val="-8"/>
        </w:rPr>
        <w:t>2: The sentences below</w:t>
      </w:r>
      <w:r>
        <w:rPr>
          <w:spacing w:val="-9"/>
        </w:rPr>
        <w:t xml:space="preserve"> </w:t>
      </w:r>
      <w:r>
        <w:rPr>
          <w:spacing w:val="-8"/>
        </w:rPr>
        <w:t>are from the report.</w:t>
      </w:r>
      <w:r>
        <w:rPr>
          <w:spacing w:val="-9"/>
        </w:rPr>
        <w:t xml:space="preserve"> </w:t>
      </w:r>
      <w:r>
        <w:rPr>
          <w:spacing w:val="-8"/>
        </w:rPr>
        <w:t>Put the sentences in</w:t>
      </w:r>
      <w:r>
        <w:rPr>
          <w:spacing w:val="-9"/>
        </w:rPr>
        <w:t xml:space="preserve"> </w:t>
      </w:r>
      <w:r>
        <w:rPr>
          <w:spacing w:val="-8"/>
        </w:rPr>
        <w:t xml:space="preserve">the right order. </w:t>
      </w:r>
      <w:r>
        <w:rPr>
          <w:spacing w:val="-4"/>
        </w:rPr>
        <w:t>The</w:t>
      </w:r>
      <w:r>
        <w:rPr>
          <w:spacing w:val="-13"/>
        </w:rPr>
        <w:t xml:space="preserve"> </w:t>
      </w:r>
      <w:r>
        <w:rPr>
          <w:spacing w:val="-4"/>
        </w:rPr>
        <w:t>first</w:t>
      </w:r>
      <w:r>
        <w:rPr>
          <w:spacing w:val="-12"/>
        </w:rPr>
        <w:t xml:space="preserve"> </w:t>
      </w:r>
      <w:r>
        <w:rPr>
          <w:spacing w:val="-4"/>
        </w:rPr>
        <w:t>sentence</w:t>
      </w:r>
      <w:r>
        <w:rPr>
          <w:spacing w:val="-12"/>
        </w:rPr>
        <w:t xml:space="preserve"> </w:t>
      </w:r>
      <w:r>
        <w:rPr>
          <w:spacing w:val="-4"/>
        </w:rPr>
        <w:t>is</w:t>
      </w:r>
      <w:r>
        <w:rPr>
          <w:spacing w:val="-12"/>
        </w:rPr>
        <w:t xml:space="preserve"> </w:t>
      </w:r>
      <w:r>
        <w:rPr>
          <w:spacing w:val="-4"/>
        </w:rPr>
        <w:t>done</w:t>
      </w:r>
      <w:r>
        <w:rPr>
          <w:spacing w:val="-13"/>
        </w:rPr>
        <w:t xml:space="preserve"> </w:t>
      </w:r>
      <w:r>
        <w:rPr>
          <w:spacing w:val="-4"/>
        </w:rPr>
        <w:t>for</w:t>
      </w:r>
      <w:r>
        <w:rPr>
          <w:spacing w:val="-11"/>
        </w:rPr>
        <w:t xml:space="preserve"> </w:t>
      </w:r>
      <w:r>
        <w:rPr>
          <w:spacing w:val="-4"/>
        </w:rPr>
        <w:t>you.</w:t>
      </w:r>
    </w:p>
    <w:p w14:paraId="579D8A3C">
      <w:pPr>
        <w:pStyle w:val="6"/>
        <w:spacing w:before="1"/>
        <w:rPr>
          <w:b/>
          <w:sz w:val="18"/>
        </w:rPr>
      </w:pPr>
    </w:p>
    <w:tbl>
      <w:tblPr>
        <w:tblStyle w:val="5"/>
        <w:tblW w:w="0" w:type="auto"/>
        <w:tblInd w:w="2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21"/>
        <w:gridCol w:w="8507"/>
      </w:tblGrid>
      <w:tr w14:paraId="1A258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221" w:type="dxa"/>
          </w:tcPr>
          <w:p w14:paraId="2364201B">
            <w:pPr>
              <w:pStyle w:val="9"/>
              <w:spacing w:line="342" w:lineRule="exact"/>
              <w:ind w:left="50"/>
              <w:rPr>
                <w:b/>
                <w:sz w:val="26"/>
              </w:rPr>
            </w:pPr>
            <w:r>
              <w:rPr>
                <w:b/>
                <w:spacing w:val="-2"/>
                <w:sz w:val="26"/>
              </w:rPr>
              <w:t>Example</w:t>
            </w:r>
          </w:p>
        </w:tc>
        <w:tc>
          <w:tcPr>
            <w:tcW w:w="8507" w:type="dxa"/>
            <w:shd w:val="clear" w:color="auto" w:fill="E7E6E6"/>
          </w:tcPr>
          <w:p w14:paraId="30D09A83">
            <w:pPr>
              <w:pStyle w:val="9"/>
              <w:spacing w:line="342" w:lineRule="exact"/>
              <w:ind w:left="108"/>
              <w:rPr>
                <w:b/>
                <w:sz w:val="26"/>
              </w:rPr>
            </w:pPr>
            <w:r>
              <w:rPr>
                <w:b/>
                <w:w w:val="90"/>
                <w:sz w:val="26"/>
              </w:rPr>
              <w:t>A.</w:t>
            </w:r>
            <w:r>
              <w:rPr>
                <w:b/>
                <w:spacing w:val="-2"/>
                <w:w w:val="90"/>
                <w:sz w:val="26"/>
              </w:rPr>
              <w:t xml:space="preserve"> </w:t>
            </w:r>
            <w:r>
              <w:rPr>
                <w:b/>
                <w:w w:val="90"/>
                <w:sz w:val="26"/>
              </w:rPr>
              <w:t>William</w:t>
            </w:r>
            <w:r>
              <w:rPr>
                <w:b/>
                <w:sz w:val="26"/>
              </w:rPr>
              <w:t xml:space="preserve"> </w:t>
            </w:r>
            <w:r>
              <w:rPr>
                <w:b/>
                <w:w w:val="90"/>
                <w:sz w:val="26"/>
              </w:rPr>
              <w:t>Bell</w:t>
            </w:r>
            <w:r>
              <w:rPr>
                <w:b/>
                <w:spacing w:val="1"/>
                <w:sz w:val="26"/>
              </w:rPr>
              <w:t xml:space="preserve"> </w:t>
            </w:r>
            <w:r>
              <w:rPr>
                <w:b/>
                <w:w w:val="90"/>
                <w:sz w:val="26"/>
              </w:rPr>
              <w:t>was</w:t>
            </w:r>
            <w:r>
              <w:rPr>
                <w:b/>
                <w:spacing w:val="1"/>
                <w:sz w:val="26"/>
              </w:rPr>
              <w:t xml:space="preserve"> </w:t>
            </w:r>
            <w:r>
              <w:rPr>
                <w:b/>
                <w:w w:val="90"/>
                <w:sz w:val="26"/>
              </w:rPr>
              <w:t>born</w:t>
            </w:r>
            <w:r>
              <w:rPr>
                <w:b/>
                <w:spacing w:val="1"/>
                <w:sz w:val="26"/>
              </w:rPr>
              <w:t xml:space="preserve"> </w:t>
            </w:r>
            <w:r>
              <w:rPr>
                <w:b/>
                <w:w w:val="90"/>
                <w:sz w:val="26"/>
              </w:rPr>
              <w:t>in</w:t>
            </w:r>
            <w:r>
              <w:rPr>
                <w:b/>
                <w:spacing w:val="1"/>
                <w:sz w:val="26"/>
              </w:rPr>
              <w:t xml:space="preserve"> </w:t>
            </w:r>
            <w:r>
              <w:rPr>
                <w:b/>
                <w:w w:val="90"/>
                <w:sz w:val="26"/>
              </w:rPr>
              <w:t>Argentina</w:t>
            </w:r>
            <w:r>
              <w:rPr>
                <w:b/>
                <w:sz w:val="26"/>
              </w:rPr>
              <w:t xml:space="preserve"> </w:t>
            </w:r>
            <w:r>
              <w:rPr>
                <w:b/>
                <w:w w:val="90"/>
                <w:sz w:val="26"/>
              </w:rPr>
              <w:t>in</w:t>
            </w:r>
            <w:r>
              <w:rPr>
                <w:b/>
                <w:spacing w:val="1"/>
                <w:sz w:val="26"/>
              </w:rPr>
              <w:t xml:space="preserve"> </w:t>
            </w:r>
            <w:r>
              <w:rPr>
                <w:b/>
                <w:spacing w:val="-2"/>
                <w:w w:val="90"/>
                <w:sz w:val="26"/>
              </w:rPr>
              <w:t>1953.</w:t>
            </w:r>
          </w:p>
        </w:tc>
      </w:tr>
      <w:tr w14:paraId="06EF4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221" w:type="dxa"/>
          </w:tcPr>
          <w:p w14:paraId="58ADB7C5">
            <w:pPr>
              <w:pStyle w:val="9"/>
              <w:ind w:left="0"/>
              <w:rPr>
                <w:rFonts w:ascii="Times New Roman"/>
                <w:sz w:val="24"/>
              </w:rPr>
            </w:pPr>
          </w:p>
        </w:tc>
        <w:tc>
          <w:tcPr>
            <w:tcW w:w="8507" w:type="dxa"/>
          </w:tcPr>
          <w:p w14:paraId="2E7191D7">
            <w:pPr>
              <w:pStyle w:val="9"/>
              <w:spacing w:line="342" w:lineRule="exact"/>
              <w:ind w:left="108"/>
              <w:rPr>
                <w:sz w:val="26"/>
              </w:rPr>
            </w:pPr>
            <w:r>
              <w:rPr>
                <w:w w:val="85"/>
                <w:sz w:val="26"/>
              </w:rPr>
              <w:t>B.</w:t>
            </w:r>
            <w:r>
              <w:rPr>
                <w:spacing w:val="-4"/>
                <w:w w:val="85"/>
                <w:sz w:val="26"/>
              </w:rPr>
              <w:t xml:space="preserve"> </w:t>
            </w:r>
            <w:r>
              <w:rPr>
                <w:w w:val="85"/>
                <w:sz w:val="26"/>
              </w:rPr>
              <w:t>He</w:t>
            </w:r>
            <w:r>
              <w:rPr>
                <w:spacing w:val="-5"/>
                <w:w w:val="85"/>
                <w:sz w:val="26"/>
              </w:rPr>
              <w:t xml:space="preserve"> </w:t>
            </w:r>
            <w:r>
              <w:rPr>
                <w:w w:val="85"/>
                <w:sz w:val="26"/>
              </w:rPr>
              <w:t>used</w:t>
            </w:r>
            <w:r>
              <w:rPr>
                <w:spacing w:val="-3"/>
                <w:w w:val="85"/>
                <w:sz w:val="26"/>
              </w:rPr>
              <w:t xml:space="preserve"> </w:t>
            </w:r>
            <w:r>
              <w:rPr>
                <w:w w:val="85"/>
                <w:sz w:val="26"/>
              </w:rPr>
              <w:t>his</w:t>
            </w:r>
            <w:r>
              <w:rPr>
                <w:spacing w:val="-4"/>
                <w:w w:val="85"/>
                <w:sz w:val="26"/>
              </w:rPr>
              <w:t xml:space="preserve"> </w:t>
            </w:r>
            <w:r>
              <w:rPr>
                <w:w w:val="85"/>
                <w:sz w:val="26"/>
              </w:rPr>
              <w:t>popularity</w:t>
            </w:r>
            <w:r>
              <w:rPr>
                <w:spacing w:val="-4"/>
                <w:w w:val="85"/>
                <w:sz w:val="26"/>
              </w:rPr>
              <w:t xml:space="preserve"> </w:t>
            </w:r>
            <w:r>
              <w:rPr>
                <w:w w:val="85"/>
                <w:sz w:val="26"/>
              </w:rPr>
              <w:t>to</w:t>
            </w:r>
            <w:r>
              <w:rPr>
                <w:spacing w:val="-5"/>
                <w:w w:val="85"/>
                <w:sz w:val="26"/>
              </w:rPr>
              <w:t xml:space="preserve"> </w:t>
            </w:r>
            <w:r>
              <w:rPr>
                <w:w w:val="85"/>
                <w:sz w:val="26"/>
              </w:rPr>
              <w:t>help</w:t>
            </w:r>
            <w:r>
              <w:rPr>
                <w:spacing w:val="-5"/>
                <w:w w:val="85"/>
                <w:sz w:val="26"/>
              </w:rPr>
              <w:t xml:space="preserve"> </w:t>
            </w:r>
            <w:r>
              <w:rPr>
                <w:w w:val="85"/>
                <w:sz w:val="26"/>
              </w:rPr>
              <w:t>many</w:t>
            </w:r>
            <w:r>
              <w:rPr>
                <w:spacing w:val="-5"/>
                <w:w w:val="85"/>
                <w:sz w:val="26"/>
              </w:rPr>
              <w:t xml:space="preserve"> </w:t>
            </w:r>
            <w:r>
              <w:rPr>
                <w:w w:val="85"/>
                <w:sz w:val="26"/>
              </w:rPr>
              <w:t>young</w:t>
            </w:r>
            <w:r>
              <w:rPr>
                <w:spacing w:val="-3"/>
                <w:w w:val="85"/>
                <w:sz w:val="26"/>
              </w:rPr>
              <w:t xml:space="preserve"> </w:t>
            </w:r>
            <w:r>
              <w:rPr>
                <w:w w:val="85"/>
                <w:sz w:val="26"/>
              </w:rPr>
              <w:t>people</w:t>
            </w:r>
            <w:r>
              <w:rPr>
                <w:spacing w:val="-5"/>
                <w:w w:val="85"/>
                <w:sz w:val="26"/>
              </w:rPr>
              <w:t xml:space="preserve"> </w:t>
            </w:r>
            <w:r>
              <w:rPr>
                <w:w w:val="85"/>
                <w:sz w:val="26"/>
              </w:rPr>
              <w:t>learn</w:t>
            </w:r>
            <w:r>
              <w:rPr>
                <w:spacing w:val="-4"/>
                <w:w w:val="85"/>
                <w:sz w:val="26"/>
              </w:rPr>
              <w:t xml:space="preserve"> </w:t>
            </w:r>
            <w:r>
              <w:rPr>
                <w:w w:val="85"/>
                <w:sz w:val="26"/>
              </w:rPr>
              <w:t>to</w:t>
            </w:r>
            <w:r>
              <w:rPr>
                <w:spacing w:val="-5"/>
                <w:w w:val="85"/>
                <w:sz w:val="26"/>
              </w:rPr>
              <w:t xml:space="preserve"> </w:t>
            </w:r>
            <w:r>
              <w:rPr>
                <w:w w:val="85"/>
                <w:sz w:val="26"/>
              </w:rPr>
              <w:t>ride</w:t>
            </w:r>
            <w:r>
              <w:rPr>
                <w:spacing w:val="-4"/>
                <w:w w:val="85"/>
                <w:sz w:val="26"/>
              </w:rPr>
              <w:t xml:space="preserve"> </w:t>
            </w:r>
            <w:r>
              <w:rPr>
                <w:w w:val="85"/>
                <w:sz w:val="26"/>
              </w:rPr>
              <w:t>and</w:t>
            </w:r>
            <w:r>
              <w:rPr>
                <w:spacing w:val="-3"/>
                <w:w w:val="85"/>
                <w:sz w:val="26"/>
              </w:rPr>
              <w:t xml:space="preserve"> </w:t>
            </w:r>
            <w:r>
              <w:rPr>
                <w:w w:val="85"/>
                <w:sz w:val="26"/>
              </w:rPr>
              <w:t>take</w:t>
            </w:r>
            <w:r>
              <w:rPr>
                <w:spacing w:val="-5"/>
                <w:w w:val="85"/>
                <w:sz w:val="26"/>
              </w:rPr>
              <w:t xml:space="preserve"> </w:t>
            </w:r>
            <w:r>
              <w:rPr>
                <w:w w:val="85"/>
                <w:sz w:val="26"/>
              </w:rPr>
              <w:t>care</w:t>
            </w:r>
            <w:r>
              <w:rPr>
                <w:spacing w:val="-4"/>
                <w:w w:val="85"/>
                <w:sz w:val="26"/>
              </w:rPr>
              <w:t xml:space="preserve"> </w:t>
            </w:r>
            <w:r>
              <w:rPr>
                <w:spacing w:val="-5"/>
                <w:w w:val="85"/>
                <w:sz w:val="26"/>
              </w:rPr>
              <w:t>of</w:t>
            </w:r>
          </w:p>
          <w:p w14:paraId="5BEA5BD0">
            <w:pPr>
              <w:pStyle w:val="9"/>
              <w:spacing w:before="38"/>
              <w:ind w:left="108"/>
              <w:rPr>
                <w:sz w:val="26"/>
              </w:rPr>
            </w:pPr>
            <w:r>
              <w:rPr>
                <w:spacing w:val="-2"/>
                <w:w w:val="95"/>
                <w:sz w:val="26"/>
              </w:rPr>
              <w:t>horses.</w:t>
            </w:r>
          </w:p>
        </w:tc>
      </w:tr>
      <w:tr w14:paraId="752FC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221" w:type="dxa"/>
          </w:tcPr>
          <w:p w14:paraId="5294266C">
            <w:pPr>
              <w:pStyle w:val="9"/>
              <w:ind w:left="0"/>
              <w:rPr>
                <w:rFonts w:ascii="Times New Roman"/>
                <w:sz w:val="24"/>
              </w:rPr>
            </w:pPr>
          </w:p>
        </w:tc>
        <w:tc>
          <w:tcPr>
            <w:tcW w:w="8507" w:type="dxa"/>
            <w:shd w:val="clear" w:color="auto" w:fill="E7E6E6"/>
          </w:tcPr>
          <w:p w14:paraId="64979862">
            <w:pPr>
              <w:pStyle w:val="9"/>
              <w:spacing w:line="342" w:lineRule="exact"/>
              <w:ind w:left="108"/>
              <w:rPr>
                <w:sz w:val="26"/>
              </w:rPr>
            </w:pPr>
            <w:r>
              <w:rPr>
                <w:w w:val="85"/>
                <w:sz w:val="26"/>
              </w:rPr>
              <w:t>C.</w:t>
            </w:r>
            <w:r>
              <w:rPr>
                <w:spacing w:val="-4"/>
                <w:w w:val="85"/>
                <w:sz w:val="26"/>
              </w:rPr>
              <w:t xml:space="preserve"> </w:t>
            </w:r>
            <w:r>
              <w:rPr>
                <w:w w:val="85"/>
                <w:sz w:val="26"/>
              </w:rPr>
              <w:t>When</w:t>
            </w:r>
            <w:r>
              <w:rPr>
                <w:spacing w:val="-6"/>
                <w:w w:val="85"/>
                <w:sz w:val="26"/>
              </w:rPr>
              <w:t xml:space="preserve"> </w:t>
            </w:r>
            <w:r>
              <w:rPr>
                <w:w w:val="85"/>
                <w:sz w:val="26"/>
              </w:rPr>
              <w:t>he</w:t>
            </w:r>
            <w:r>
              <w:rPr>
                <w:spacing w:val="-6"/>
                <w:w w:val="85"/>
                <w:sz w:val="26"/>
              </w:rPr>
              <w:t xml:space="preserve"> </w:t>
            </w:r>
            <w:r>
              <w:rPr>
                <w:w w:val="85"/>
                <w:sz w:val="26"/>
              </w:rPr>
              <w:t>was</w:t>
            </w:r>
            <w:r>
              <w:rPr>
                <w:spacing w:val="-3"/>
                <w:w w:val="85"/>
                <w:sz w:val="26"/>
              </w:rPr>
              <w:t xml:space="preserve"> </w:t>
            </w:r>
            <w:r>
              <w:rPr>
                <w:w w:val="85"/>
                <w:sz w:val="26"/>
              </w:rPr>
              <w:t>a</w:t>
            </w:r>
            <w:r>
              <w:rPr>
                <w:spacing w:val="-6"/>
                <w:w w:val="85"/>
                <w:sz w:val="26"/>
              </w:rPr>
              <w:t xml:space="preserve"> </w:t>
            </w:r>
            <w:r>
              <w:rPr>
                <w:w w:val="85"/>
                <w:sz w:val="26"/>
              </w:rPr>
              <w:t>child,</w:t>
            </w:r>
            <w:r>
              <w:rPr>
                <w:spacing w:val="-7"/>
                <w:w w:val="85"/>
                <w:sz w:val="26"/>
              </w:rPr>
              <w:t xml:space="preserve"> </w:t>
            </w:r>
            <w:r>
              <w:rPr>
                <w:w w:val="85"/>
                <w:sz w:val="26"/>
              </w:rPr>
              <w:t>he</w:t>
            </w:r>
            <w:r>
              <w:rPr>
                <w:spacing w:val="-5"/>
                <w:w w:val="85"/>
                <w:sz w:val="26"/>
              </w:rPr>
              <w:t xml:space="preserve"> </w:t>
            </w:r>
            <w:r>
              <w:rPr>
                <w:w w:val="85"/>
                <w:sz w:val="26"/>
              </w:rPr>
              <w:t>lived</w:t>
            </w:r>
            <w:r>
              <w:rPr>
                <w:spacing w:val="-4"/>
                <w:w w:val="85"/>
                <w:sz w:val="26"/>
              </w:rPr>
              <w:t xml:space="preserve"> </w:t>
            </w:r>
            <w:r>
              <w:rPr>
                <w:w w:val="85"/>
                <w:sz w:val="26"/>
              </w:rPr>
              <w:t>on</w:t>
            </w:r>
            <w:r>
              <w:rPr>
                <w:spacing w:val="-5"/>
                <w:w w:val="85"/>
                <w:sz w:val="26"/>
              </w:rPr>
              <w:t xml:space="preserve"> </w:t>
            </w:r>
            <w:r>
              <w:rPr>
                <w:w w:val="85"/>
                <w:sz w:val="26"/>
              </w:rPr>
              <w:t>a</w:t>
            </w:r>
            <w:r>
              <w:rPr>
                <w:spacing w:val="-5"/>
                <w:w w:val="85"/>
                <w:sz w:val="26"/>
              </w:rPr>
              <w:t xml:space="preserve"> </w:t>
            </w:r>
            <w:r>
              <w:rPr>
                <w:w w:val="85"/>
                <w:sz w:val="26"/>
              </w:rPr>
              <w:t>farm</w:t>
            </w:r>
            <w:r>
              <w:rPr>
                <w:spacing w:val="-6"/>
                <w:w w:val="85"/>
                <w:sz w:val="26"/>
              </w:rPr>
              <w:t xml:space="preserve"> </w:t>
            </w:r>
            <w:r>
              <w:rPr>
                <w:w w:val="85"/>
                <w:sz w:val="26"/>
              </w:rPr>
              <w:t>and</w:t>
            </w:r>
            <w:r>
              <w:rPr>
                <w:spacing w:val="-4"/>
                <w:w w:val="85"/>
                <w:sz w:val="26"/>
              </w:rPr>
              <w:t xml:space="preserve"> </w:t>
            </w:r>
            <w:r>
              <w:rPr>
                <w:w w:val="85"/>
                <w:sz w:val="26"/>
              </w:rPr>
              <w:t>he</w:t>
            </w:r>
            <w:r>
              <w:rPr>
                <w:spacing w:val="-5"/>
                <w:w w:val="85"/>
                <w:sz w:val="26"/>
              </w:rPr>
              <w:t xml:space="preserve"> </w:t>
            </w:r>
            <w:r>
              <w:rPr>
                <w:w w:val="85"/>
                <w:sz w:val="26"/>
              </w:rPr>
              <w:t>loved</w:t>
            </w:r>
            <w:r>
              <w:rPr>
                <w:spacing w:val="-4"/>
                <w:w w:val="85"/>
                <w:sz w:val="26"/>
              </w:rPr>
              <w:t xml:space="preserve"> </w:t>
            </w:r>
            <w:r>
              <w:rPr>
                <w:spacing w:val="-2"/>
                <w:w w:val="85"/>
                <w:sz w:val="26"/>
              </w:rPr>
              <w:t>animals.</w:t>
            </w:r>
          </w:p>
        </w:tc>
      </w:tr>
      <w:tr w14:paraId="64F2C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221" w:type="dxa"/>
          </w:tcPr>
          <w:p w14:paraId="3F118E99">
            <w:pPr>
              <w:pStyle w:val="9"/>
              <w:ind w:left="0"/>
              <w:rPr>
                <w:rFonts w:ascii="Times New Roman"/>
                <w:sz w:val="24"/>
              </w:rPr>
            </w:pPr>
          </w:p>
        </w:tc>
        <w:tc>
          <w:tcPr>
            <w:tcW w:w="8507" w:type="dxa"/>
          </w:tcPr>
          <w:p w14:paraId="070C9940">
            <w:pPr>
              <w:pStyle w:val="9"/>
              <w:spacing w:line="342" w:lineRule="exact"/>
              <w:ind w:left="108"/>
              <w:rPr>
                <w:sz w:val="26"/>
              </w:rPr>
            </w:pPr>
            <w:r>
              <w:rPr>
                <w:w w:val="85"/>
                <w:sz w:val="26"/>
              </w:rPr>
              <w:t>D.</w:t>
            </w:r>
            <w:r>
              <w:rPr>
                <w:spacing w:val="-6"/>
                <w:sz w:val="26"/>
              </w:rPr>
              <w:t xml:space="preserve"> </w:t>
            </w:r>
            <w:r>
              <w:rPr>
                <w:w w:val="85"/>
                <w:sz w:val="26"/>
              </w:rPr>
              <w:t>After</w:t>
            </w:r>
            <w:r>
              <w:rPr>
                <w:spacing w:val="-7"/>
                <w:sz w:val="26"/>
              </w:rPr>
              <w:t xml:space="preserve"> </w:t>
            </w:r>
            <w:r>
              <w:rPr>
                <w:w w:val="85"/>
                <w:sz w:val="26"/>
              </w:rPr>
              <w:t>his</w:t>
            </w:r>
            <w:r>
              <w:rPr>
                <w:spacing w:val="-6"/>
                <w:sz w:val="26"/>
              </w:rPr>
              <w:t xml:space="preserve"> </w:t>
            </w:r>
            <w:r>
              <w:rPr>
                <w:w w:val="85"/>
                <w:sz w:val="26"/>
              </w:rPr>
              <w:t>success,</w:t>
            </w:r>
            <w:r>
              <w:rPr>
                <w:spacing w:val="-5"/>
                <w:sz w:val="26"/>
              </w:rPr>
              <w:t xml:space="preserve"> </w:t>
            </w:r>
            <w:r>
              <w:rPr>
                <w:w w:val="85"/>
                <w:sz w:val="26"/>
              </w:rPr>
              <w:t>he</w:t>
            </w:r>
            <w:r>
              <w:rPr>
                <w:spacing w:val="-4"/>
                <w:sz w:val="26"/>
              </w:rPr>
              <w:t xml:space="preserve"> </w:t>
            </w:r>
            <w:r>
              <w:rPr>
                <w:w w:val="85"/>
                <w:sz w:val="26"/>
              </w:rPr>
              <w:t>went</w:t>
            </w:r>
            <w:r>
              <w:rPr>
                <w:spacing w:val="-5"/>
                <w:sz w:val="26"/>
              </w:rPr>
              <w:t xml:space="preserve"> </w:t>
            </w:r>
            <w:r>
              <w:rPr>
                <w:w w:val="85"/>
                <w:sz w:val="26"/>
              </w:rPr>
              <w:t>on</w:t>
            </w:r>
            <w:r>
              <w:rPr>
                <w:spacing w:val="-6"/>
                <w:sz w:val="26"/>
              </w:rPr>
              <w:t xml:space="preserve"> </w:t>
            </w:r>
            <w:r>
              <w:rPr>
                <w:w w:val="85"/>
                <w:sz w:val="26"/>
              </w:rPr>
              <w:t>to</w:t>
            </w:r>
            <w:r>
              <w:rPr>
                <w:spacing w:val="-7"/>
                <w:sz w:val="26"/>
              </w:rPr>
              <w:t xml:space="preserve"> </w:t>
            </w:r>
            <w:r>
              <w:rPr>
                <w:w w:val="85"/>
                <w:sz w:val="26"/>
              </w:rPr>
              <w:t>win</w:t>
            </w:r>
            <w:r>
              <w:rPr>
                <w:spacing w:val="-5"/>
                <w:sz w:val="26"/>
              </w:rPr>
              <w:t xml:space="preserve"> </w:t>
            </w:r>
            <w:r>
              <w:rPr>
                <w:w w:val="85"/>
                <w:sz w:val="26"/>
              </w:rPr>
              <w:t>many</w:t>
            </w:r>
            <w:r>
              <w:rPr>
                <w:spacing w:val="-7"/>
                <w:sz w:val="26"/>
              </w:rPr>
              <w:t xml:space="preserve"> </w:t>
            </w:r>
            <w:r>
              <w:rPr>
                <w:w w:val="85"/>
                <w:sz w:val="26"/>
              </w:rPr>
              <w:t>international</w:t>
            </w:r>
            <w:r>
              <w:rPr>
                <w:spacing w:val="-7"/>
                <w:sz w:val="26"/>
              </w:rPr>
              <w:t xml:space="preserve"> </w:t>
            </w:r>
            <w:r>
              <w:rPr>
                <w:w w:val="85"/>
                <w:sz w:val="26"/>
              </w:rPr>
              <w:t>competitions</w:t>
            </w:r>
            <w:r>
              <w:rPr>
                <w:spacing w:val="-6"/>
                <w:sz w:val="26"/>
              </w:rPr>
              <w:t xml:space="preserve"> </w:t>
            </w:r>
            <w:r>
              <w:rPr>
                <w:w w:val="85"/>
                <w:sz w:val="26"/>
              </w:rPr>
              <w:t>and</w:t>
            </w:r>
            <w:r>
              <w:rPr>
                <w:spacing w:val="-4"/>
                <w:sz w:val="26"/>
              </w:rPr>
              <w:t xml:space="preserve"> </w:t>
            </w:r>
            <w:r>
              <w:rPr>
                <w:spacing w:val="-5"/>
                <w:w w:val="85"/>
                <w:sz w:val="26"/>
              </w:rPr>
              <w:t>he</w:t>
            </w:r>
          </w:p>
          <w:p w14:paraId="74650AC4">
            <w:pPr>
              <w:pStyle w:val="9"/>
              <w:spacing w:before="38"/>
              <w:ind w:left="108"/>
              <w:rPr>
                <w:sz w:val="26"/>
              </w:rPr>
            </w:pPr>
            <w:r>
              <w:rPr>
                <w:w w:val="80"/>
                <w:sz w:val="26"/>
              </w:rPr>
              <w:t>became</w:t>
            </w:r>
            <w:r>
              <w:rPr>
                <w:spacing w:val="8"/>
                <w:sz w:val="26"/>
              </w:rPr>
              <w:t xml:space="preserve"> </w:t>
            </w:r>
            <w:r>
              <w:rPr>
                <w:w w:val="80"/>
                <w:sz w:val="26"/>
              </w:rPr>
              <w:t>very</w:t>
            </w:r>
            <w:r>
              <w:rPr>
                <w:spacing w:val="9"/>
                <w:sz w:val="26"/>
              </w:rPr>
              <w:t xml:space="preserve"> </w:t>
            </w:r>
            <w:r>
              <w:rPr>
                <w:spacing w:val="-2"/>
                <w:w w:val="80"/>
                <w:sz w:val="26"/>
              </w:rPr>
              <w:t>famous.</w:t>
            </w:r>
          </w:p>
        </w:tc>
      </w:tr>
      <w:tr w14:paraId="4E5FE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221" w:type="dxa"/>
          </w:tcPr>
          <w:p w14:paraId="2C0F042C">
            <w:pPr>
              <w:pStyle w:val="9"/>
              <w:ind w:left="0"/>
              <w:rPr>
                <w:rFonts w:ascii="Times New Roman"/>
                <w:sz w:val="24"/>
              </w:rPr>
            </w:pPr>
          </w:p>
        </w:tc>
        <w:tc>
          <w:tcPr>
            <w:tcW w:w="8507" w:type="dxa"/>
            <w:shd w:val="clear" w:color="auto" w:fill="E7E6E6"/>
          </w:tcPr>
          <w:p w14:paraId="507A8078">
            <w:pPr>
              <w:pStyle w:val="9"/>
              <w:spacing w:line="342" w:lineRule="exact"/>
              <w:ind w:left="108"/>
              <w:rPr>
                <w:sz w:val="26"/>
              </w:rPr>
            </w:pPr>
            <w:r>
              <w:rPr>
                <w:w w:val="85"/>
                <w:sz w:val="26"/>
              </w:rPr>
              <w:t>E.</w:t>
            </w:r>
            <w:r>
              <w:rPr>
                <w:spacing w:val="-1"/>
                <w:w w:val="85"/>
                <w:sz w:val="26"/>
              </w:rPr>
              <w:t xml:space="preserve"> </w:t>
            </w:r>
            <w:r>
              <w:rPr>
                <w:w w:val="85"/>
                <w:sz w:val="26"/>
              </w:rPr>
              <w:t>Eventually</w:t>
            </w:r>
            <w:r>
              <w:rPr>
                <w:spacing w:val="-2"/>
                <w:w w:val="85"/>
                <w:sz w:val="26"/>
              </w:rPr>
              <w:t xml:space="preserve"> </w:t>
            </w:r>
            <w:r>
              <w:rPr>
                <w:w w:val="85"/>
                <w:sz w:val="26"/>
              </w:rPr>
              <w:t>he</w:t>
            </w:r>
            <w:r>
              <w:rPr>
                <w:spacing w:val="-3"/>
                <w:w w:val="85"/>
                <w:sz w:val="26"/>
              </w:rPr>
              <w:t xml:space="preserve"> </w:t>
            </w:r>
            <w:r>
              <w:rPr>
                <w:w w:val="85"/>
                <w:sz w:val="26"/>
              </w:rPr>
              <w:t>retired</w:t>
            </w:r>
            <w:r>
              <w:rPr>
                <w:spacing w:val="-8"/>
                <w:sz w:val="26"/>
              </w:rPr>
              <w:t xml:space="preserve"> </w:t>
            </w:r>
            <w:r>
              <w:rPr>
                <w:w w:val="85"/>
                <w:sz w:val="26"/>
              </w:rPr>
              <w:t>and</w:t>
            </w:r>
            <w:r>
              <w:rPr>
                <w:spacing w:val="-10"/>
                <w:sz w:val="26"/>
              </w:rPr>
              <w:t xml:space="preserve"> </w:t>
            </w:r>
            <w:r>
              <w:rPr>
                <w:w w:val="85"/>
                <w:sz w:val="26"/>
              </w:rPr>
              <w:t>returned</w:t>
            </w:r>
            <w:r>
              <w:rPr>
                <w:spacing w:val="-2"/>
                <w:w w:val="85"/>
                <w:sz w:val="26"/>
              </w:rPr>
              <w:t xml:space="preserve"> </w:t>
            </w:r>
            <w:r>
              <w:rPr>
                <w:w w:val="85"/>
                <w:sz w:val="26"/>
              </w:rPr>
              <w:t>home</w:t>
            </w:r>
            <w:r>
              <w:rPr>
                <w:spacing w:val="-2"/>
                <w:w w:val="85"/>
                <w:sz w:val="26"/>
              </w:rPr>
              <w:t xml:space="preserve"> </w:t>
            </w:r>
            <w:r>
              <w:rPr>
                <w:w w:val="85"/>
                <w:sz w:val="26"/>
              </w:rPr>
              <w:t>to</w:t>
            </w:r>
            <w:r>
              <w:rPr>
                <w:spacing w:val="-3"/>
                <w:w w:val="85"/>
                <w:sz w:val="26"/>
              </w:rPr>
              <w:t xml:space="preserve"> </w:t>
            </w:r>
            <w:r>
              <w:rPr>
                <w:w w:val="85"/>
                <w:sz w:val="26"/>
              </w:rPr>
              <w:t>his</w:t>
            </w:r>
            <w:r>
              <w:rPr>
                <w:spacing w:val="-1"/>
                <w:w w:val="85"/>
                <w:sz w:val="26"/>
              </w:rPr>
              <w:t xml:space="preserve"> </w:t>
            </w:r>
            <w:r>
              <w:rPr>
                <w:w w:val="85"/>
                <w:sz w:val="26"/>
              </w:rPr>
              <w:t>farm</w:t>
            </w:r>
            <w:r>
              <w:rPr>
                <w:spacing w:val="-3"/>
                <w:w w:val="85"/>
                <w:sz w:val="26"/>
              </w:rPr>
              <w:t xml:space="preserve"> </w:t>
            </w:r>
            <w:r>
              <w:rPr>
                <w:w w:val="85"/>
                <w:sz w:val="26"/>
              </w:rPr>
              <w:t>in</w:t>
            </w:r>
            <w:r>
              <w:rPr>
                <w:spacing w:val="-2"/>
                <w:w w:val="85"/>
                <w:sz w:val="26"/>
              </w:rPr>
              <w:t xml:space="preserve"> Argentina.</w:t>
            </w:r>
          </w:p>
        </w:tc>
      </w:tr>
      <w:tr w14:paraId="6AFC5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221" w:type="dxa"/>
          </w:tcPr>
          <w:p w14:paraId="0BC5CA74">
            <w:pPr>
              <w:pStyle w:val="9"/>
              <w:ind w:left="0"/>
              <w:rPr>
                <w:rFonts w:ascii="Times New Roman"/>
                <w:sz w:val="24"/>
              </w:rPr>
            </w:pPr>
          </w:p>
        </w:tc>
        <w:tc>
          <w:tcPr>
            <w:tcW w:w="8507" w:type="dxa"/>
          </w:tcPr>
          <w:p w14:paraId="3DC5A9F2">
            <w:pPr>
              <w:pStyle w:val="9"/>
              <w:spacing w:line="342" w:lineRule="exact"/>
              <w:ind w:left="108"/>
              <w:rPr>
                <w:sz w:val="26"/>
              </w:rPr>
            </w:pPr>
            <w:r>
              <w:rPr>
                <w:w w:val="85"/>
                <w:sz w:val="26"/>
              </w:rPr>
              <w:t>F.</w:t>
            </w:r>
            <w:r>
              <w:rPr>
                <w:spacing w:val="-1"/>
                <w:w w:val="85"/>
                <w:sz w:val="26"/>
              </w:rPr>
              <w:t xml:space="preserve"> </w:t>
            </w:r>
            <w:r>
              <w:rPr>
                <w:w w:val="85"/>
                <w:sz w:val="26"/>
              </w:rPr>
              <w:t>He</w:t>
            </w:r>
            <w:r>
              <w:rPr>
                <w:spacing w:val="-1"/>
                <w:w w:val="85"/>
                <w:sz w:val="26"/>
              </w:rPr>
              <w:t xml:space="preserve"> </w:t>
            </w:r>
            <w:r>
              <w:rPr>
                <w:w w:val="85"/>
                <w:sz w:val="26"/>
              </w:rPr>
              <w:t>won</w:t>
            </w:r>
            <w:r>
              <w:rPr>
                <w:spacing w:val="-10"/>
                <w:sz w:val="26"/>
              </w:rPr>
              <w:t xml:space="preserve"> </w:t>
            </w:r>
            <w:r>
              <w:rPr>
                <w:w w:val="85"/>
                <w:sz w:val="26"/>
              </w:rPr>
              <w:t>his</w:t>
            </w:r>
            <w:r>
              <w:rPr>
                <w:spacing w:val="-9"/>
                <w:sz w:val="26"/>
              </w:rPr>
              <w:t xml:space="preserve"> </w:t>
            </w:r>
            <w:r>
              <w:rPr>
                <w:w w:val="85"/>
                <w:sz w:val="26"/>
              </w:rPr>
              <w:t>first</w:t>
            </w:r>
            <w:r>
              <w:rPr>
                <w:spacing w:val="-9"/>
                <w:sz w:val="26"/>
              </w:rPr>
              <w:t xml:space="preserve"> </w:t>
            </w:r>
            <w:r>
              <w:rPr>
                <w:w w:val="85"/>
                <w:sz w:val="26"/>
              </w:rPr>
              <w:t>riding</w:t>
            </w:r>
            <w:r>
              <w:rPr>
                <w:spacing w:val="-9"/>
                <w:sz w:val="26"/>
              </w:rPr>
              <w:t xml:space="preserve"> </w:t>
            </w:r>
            <w:r>
              <w:rPr>
                <w:w w:val="85"/>
                <w:sz w:val="26"/>
              </w:rPr>
              <w:t>competition</w:t>
            </w:r>
            <w:r>
              <w:rPr>
                <w:spacing w:val="-10"/>
                <w:sz w:val="26"/>
              </w:rPr>
              <w:t xml:space="preserve"> </w:t>
            </w:r>
            <w:r>
              <w:rPr>
                <w:w w:val="85"/>
                <w:sz w:val="26"/>
              </w:rPr>
              <w:t>when</w:t>
            </w:r>
            <w:r>
              <w:rPr>
                <w:spacing w:val="-10"/>
                <w:sz w:val="26"/>
              </w:rPr>
              <w:t xml:space="preserve"> </w:t>
            </w:r>
            <w:r>
              <w:rPr>
                <w:w w:val="85"/>
                <w:sz w:val="26"/>
              </w:rPr>
              <w:t>he</w:t>
            </w:r>
            <w:r>
              <w:rPr>
                <w:spacing w:val="-7"/>
                <w:sz w:val="26"/>
              </w:rPr>
              <w:t xml:space="preserve"> </w:t>
            </w:r>
            <w:r>
              <w:rPr>
                <w:w w:val="85"/>
                <w:sz w:val="26"/>
              </w:rPr>
              <w:t>was</w:t>
            </w:r>
            <w:r>
              <w:rPr>
                <w:spacing w:val="-9"/>
                <w:sz w:val="26"/>
              </w:rPr>
              <w:t xml:space="preserve"> </w:t>
            </w:r>
            <w:r>
              <w:rPr>
                <w:spacing w:val="-2"/>
                <w:w w:val="85"/>
                <w:sz w:val="26"/>
              </w:rPr>
              <w:t>fifteen.</w:t>
            </w:r>
          </w:p>
        </w:tc>
      </w:tr>
      <w:tr w14:paraId="58EAD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1221" w:type="dxa"/>
          </w:tcPr>
          <w:p w14:paraId="05012AFD">
            <w:pPr>
              <w:pStyle w:val="9"/>
              <w:ind w:left="0"/>
              <w:rPr>
                <w:rFonts w:ascii="Times New Roman"/>
                <w:sz w:val="24"/>
              </w:rPr>
            </w:pPr>
          </w:p>
        </w:tc>
        <w:tc>
          <w:tcPr>
            <w:tcW w:w="8507" w:type="dxa"/>
            <w:shd w:val="clear" w:color="auto" w:fill="E7E6E6"/>
          </w:tcPr>
          <w:p w14:paraId="5D67E2B7">
            <w:pPr>
              <w:pStyle w:val="9"/>
              <w:spacing w:line="342" w:lineRule="exact"/>
              <w:ind w:left="108"/>
              <w:rPr>
                <w:sz w:val="26"/>
              </w:rPr>
            </w:pPr>
            <w:r>
              <w:rPr>
                <w:w w:val="85"/>
                <w:sz w:val="26"/>
              </w:rPr>
              <w:t>G.</w:t>
            </w:r>
            <w:r>
              <w:rPr>
                <w:spacing w:val="-2"/>
                <w:w w:val="85"/>
                <w:sz w:val="26"/>
              </w:rPr>
              <w:t xml:space="preserve"> </w:t>
            </w:r>
            <w:r>
              <w:rPr>
                <w:w w:val="85"/>
                <w:sz w:val="26"/>
              </w:rPr>
              <w:t>He</w:t>
            </w:r>
            <w:r>
              <w:rPr>
                <w:spacing w:val="-3"/>
                <w:w w:val="85"/>
                <w:sz w:val="26"/>
              </w:rPr>
              <w:t xml:space="preserve"> </w:t>
            </w:r>
            <w:r>
              <w:rPr>
                <w:w w:val="85"/>
                <w:sz w:val="26"/>
              </w:rPr>
              <w:t>worked</w:t>
            </w:r>
            <w:r>
              <w:rPr>
                <w:spacing w:val="-2"/>
                <w:w w:val="85"/>
                <w:sz w:val="26"/>
              </w:rPr>
              <w:t xml:space="preserve"> </w:t>
            </w:r>
            <w:r>
              <w:rPr>
                <w:w w:val="85"/>
                <w:sz w:val="26"/>
              </w:rPr>
              <w:t>with</w:t>
            </w:r>
            <w:r>
              <w:rPr>
                <w:spacing w:val="-1"/>
                <w:w w:val="85"/>
                <w:sz w:val="26"/>
              </w:rPr>
              <w:t xml:space="preserve"> </w:t>
            </w:r>
            <w:r>
              <w:rPr>
                <w:w w:val="85"/>
                <w:sz w:val="26"/>
              </w:rPr>
              <w:t>horses</w:t>
            </w:r>
            <w:r>
              <w:rPr>
                <w:spacing w:val="-2"/>
                <w:w w:val="85"/>
                <w:sz w:val="26"/>
              </w:rPr>
              <w:t xml:space="preserve"> </w:t>
            </w:r>
            <w:r>
              <w:rPr>
                <w:w w:val="85"/>
                <w:sz w:val="26"/>
              </w:rPr>
              <w:t>on</w:t>
            </w:r>
            <w:r>
              <w:rPr>
                <w:spacing w:val="-3"/>
                <w:w w:val="85"/>
                <w:sz w:val="26"/>
              </w:rPr>
              <w:t xml:space="preserve"> </w:t>
            </w:r>
            <w:r>
              <w:rPr>
                <w:w w:val="85"/>
                <w:sz w:val="26"/>
              </w:rPr>
              <w:t>the</w:t>
            </w:r>
            <w:r>
              <w:rPr>
                <w:spacing w:val="-3"/>
                <w:w w:val="85"/>
                <w:sz w:val="26"/>
              </w:rPr>
              <w:t xml:space="preserve"> </w:t>
            </w:r>
            <w:r>
              <w:rPr>
                <w:w w:val="85"/>
                <w:sz w:val="26"/>
              </w:rPr>
              <w:t>farm</w:t>
            </w:r>
            <w:r>
              <w:rPr>
                <w:spacing w:val="-3"/>
                <w:w w:val="85"/>
                <w:sz w:val="26"/>
              </w:rPr>
              <w:t xml:space="preserve"> </w:t>
            </w:r>
            <w:r>
              <w:rPr>
                <w:w w:val="85"/>
                <w:sz w:val="26"/>
              </w:rPr>
              <w:t>after</w:t>
            </w:r>
            <w:r>
              <w:rPr>
                <w:spacing w:val="-4"/>
                <w:w w:val="85"/>
                <w:sz w:val="26"/>
              </w:rPr>
              <w:t xml:space="preserve"> </w:t>
            </w:r>
            <w:r>
              <w:rPr>
                <w:w w:val="85"/>
                <w:sz w:val="26"/>
              </w:rPr>
              <w:t>school</w:t>
            </w:r>
            <w:r>
              <w:rPr>
                <w:spacing w:val="-2"/>
                <w:w w:val="85"/>
                <w:sz w:val="26"/>
              </w:rPr>
              <w:t xml:space="preserve"> </w:t>
            </w:r>
            <w:r>
              <w:rPr>
                <w:w w:val="85"/>
                <w:sz w:val="26"/>
              </w:rPr>
              <w:t>and</w:t>
            </w:r>
            <w:r>
              <w:rPr>
                <w:spacing w:val="-1"/>
                <w:w w:val="85"/>
                <w:sz w:val="26"/>
              </w:rPr>
              <w:t xml:space="preserve"> </w:t>
            </w:r>
            <w:r>
              <w:rPr>
                <w:w w:val="85"/>
                <w:sz w:val="26"/>
              </w:rPr>
              <w:t>became</w:t>
            </w:r>
            <w:r>
              <w:rPr>
                <w:spacing w:val="-4"/>
                <w:w w:val="85"/>
                <w:sz w:val="26"/>
              </w:rPr>
              <w:t xml:space="preserve"> </w:t>
            </w:r>
            <w:r>
              <w:rPr>
                <w:w w:val="85"/>
                <w:sz w:val="26"/>
              </w:rPr>
              <w:t>a</w:t>
            </w:r>
            <w:r>
              <w:rPr>
                <w:spacing w:val="-2"/>
                <w:w w:val="85"/>
                <w:sz w:val="26"/>
              </w:rPr>
              <w:t xml:space="preserve"> </w:t>
            </w:r>
            <w:r>
              <w:rPr>
                <w:w w:val="85"/>
                <w:sz w:val="26"/>
              </w:rPr>
              <w:t>very</w:t>
            </w:r>
            <w:r>
              <w:rPr>
                <w:spacing w:val="-4"/>
                <w:w w:val="85"/>
                <w:sz w:val="26"/>
              </w:rPr>
              <w:t xml:space="preserve"> </w:t>
            </w:r>
            <w:r>
              <w:rPr>
                <w:w w:val="85"/>
                <w:sz w:val="26"/>
              </w:rPr>
              <w:t>good</w:t>
            </w:r>
            <w:r>
              <w:rPr>
                <w:spacing w:val="-1"/>
                <w:w w:val="85"/>
                <w:sz w:val="26"/>
              </w:rPr>
              <w:t xml:space="preserve"> </w:t>
            </w:r>
            <w:r>
              <w:rPr>
                <w:spacing w:val="-2"/>
                <w:w w:val="85"/>
                <w:sz w:val="26"/>
              </w:rPr>
              <w:t>horse</w:t>
            </w:r>
          </w:p>
          <w:p w14:paraId="776D3B79">
            <w:pPr>
              <w:pStyle w:val="9"/>
              <w:spacing w:before="38"/>
              <w:ind w:left="108"/>
              <w:rPr>
                <w:sz w:val="26"/>
              </w:rPr>
            </w:pPr>
            <w:r>
              <w:rPr>
                <w:spacing w:val="-2"/>
                <w:w w:val="95"/>
                <w:sz w:val="26"/>
              </w:rPr>
              <w:t>rider.</w:t>
            </w:r>
          </w:p>
        </w:tc>
      </w:tr>
    </w:tbl>
    <w:p w14:paraId="288B8125">
      <w:pPr>
        <w:pStyle w:val="9"/>
        <w:spacing w:after="0"/>
        <w:rPr>
          <w:sz w:val="26"/>
        </w:rPr>
        <w:sectPr>
          <w:type w:val="continuous"/>
          <w:pgSz w:w="12240" w:h="15840"/>
          <w:pgMar w:top="540" w:right="720" w:bottom="880" w:left="1080" w:header="0" w:footer="692" w:gutter="0"/>
          <w:cols w:space="720" w:num="1"/>
        </w:sectPr>
      </w:pPr>
    </w:p>
    <w:p w14:paraId="32C13FC6">
      <w:pPr>
        <w:tabs>
          <w:tab w:val="left" w:pos="1821"/>
          <w:tab w:val="left" w:pos="3197"/>
          <w:tab w:val="left" w:pos="4572"/>
          <w:tab w:val="left" w:pos="5948"/>
          <w:tab w:val="left" w:pos="7323"/>
        </w:tabs>
        <w:spacing w:before="68"/>
        <w:ind w:left="446" w:right="0" w:firstLine="0"/>
        <w:jc w:val="left"/>
        <w:rPr>
          <w:sz w:val="26"/>
        </w:rPr>
      </w:pPr>
      <w:r>
        <w:rPr>
          <w:b/>
          <w:sz w:val="26"/>
        </w:rPr>
        <w:t>1-</w:t>
      </w:r>
      <w:r>
        <w:rPr>
          <w:b/>
          <w:spacing w:val="-3"/>
          <w:sz w:val="26"/>
        </w:rPr>
        <w:t xml:space="preserve"> </w:t>
      </w:r>
      <w:r>
        <w:rPr>
          <w:b/>
          <w:spacing w:val="-10"/>
          <w:sz w:val="26"/>
        </w:rPr>
        <w:t>A</w:t>
      </w:r>
      <w:r>
        <w:rPr>
          <w:b/>
          <w:sz w:val="26"/>
        </w:rPr>
        <w:tab/>
      </w:r>
      <w:r>
        <w:rPr>
          <w:spacing w:val="-5"/>
          <w:sz w:val="26"/>
        </w:rPr>
        <w:t>2-</w:t>
      </w:r>
      <w:r>
        <w:rPr>
          <w:sz w:val="26"/>
        </w:rPr>
        <w:tab/>
      </w:r>
      <w:r>
        <w:rPr>
          <w:spacing w:val="-5"/>
          <w:sz w:val="26"/>
        </w:rPr>
        <w:t>3-</w:t>
      </w:r>
      <w:r>
        <w:rPr>
          <w:sz w:val="26"/>
        </w:rPr>
        <w:tab/>
      </w:r>
      <w:r>
        <w:rPr>
          <w:spacing w:val="-5"/>
          <w:sz w:val="26"/>
        </w:rPr>
        <w:t>4-</w:t>
      </w:r>
      <w:r>
        <w:rPr>
          <w:sz w:val="26"/>
        </w:rPr>
        <w:tab/>
      </w:r>
      <w:r>
        <w:rPr>
          <w:spacing w:val="-5"/>
          <w:sz w:val="26"/>
        </w:rPr>
        <w:t>5-</w:t>
      </w:r>
      <w:r>
        <w:rPr>
          <w:sz w:val="26"/>
        </w:rPr>
        <w:tab/>
      </w:r>
      <w:r>
        <w:rPr>
          <w:spacing w:val="-5"/>
          <w:sz w:val="26"/>
        </w:rPr>
        <w:t>6-</w:t>
      </w:r>
    </w:p>
    <w:p w14:paraId="629A3F32">
      <w:pPr>
        <w:pStyle w:val="6"/>
        <w:spacing w:before="5"/>
        <w:rPr>
          <w:sz w:val="16"/>
        </w:rPr>
      </w:pPr>
    </w:p>
    <w:tbl>
      <w:tblPr>
        <w:tblStyle w:val="5"/>
        <w:tblW w:w="0" w:type="auto"/>
        <w:tblInd w:w="4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6"/>
        <w:gridCol w:w="1484"/>
        <w:gridCol w:w="1375"/>
        <w:gridCol w:w="1375"/>
        <w:gridCol w:w="1375"/>
        <w:gridCol w:w="3581"/>
      </w:tblGrid>
      <w:tr w14:paraId="2054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4" w:hRule="atLeast"/>
        </w:trPr>
        <w:tc>
          <w:tcPr>
            <w:tcW w:w="9916" w:type="dxa"/>
            <w:gridSpan w:val="6"/>
            <w:shd w:val="clear" w:color="auto" w:fill="E7E6E6"/>
          </w:tcPr>
          <w:p w14:paraId="2FA6520D">
            <w:pPr>
              <w:pStyle w:val="9"/>
              <w:tabs>
                <w:tab w:val="left" w:pos="10152"/>
              </w:tabs>
              <w:spacing w:line="339" w:lineRule="exact"/>
              <w:ind w:left="935" w:right="-245"/>
              <w:rPr>
                <w:b/>
                <w:sz w:val="26"/>
              </w:rPr>
            </w:pPr>
            <w:r>
              <w:rPr>
                <w:b/>
                <w:color w:val="000000"/>
                <w:spacing w:val="45"/>
                <w:sz w:val="26"/>
                <w:shd w:val="clear" w:color="auto" w:fill="E7E6E6"/>
              </w:rPr>
              <w:t xml:space="preserve"> </w:t>
            </w:r>
            <w:r>
              <w:rPr>
                <w:b/>
                <w:color w:val="000000"/>
                <w:w w:val="90"/>
                <w:sz w:val="26"/>
                <w:shd w:val="clear" w:color="auto" w:fill="E7E6E6"/>
              </w:rPr>
              <w:t>A.</w:t>
            </w:r>
            <w:r>
              <w:rPr>
                <w:b/>
                <w:color w:val="000000"/>
                <w:spacing w:val="-1"/>
                <w:sz w:val="26"/>
                <w:shd w:val="clear" w:color="auto" w:fill="E7E6E6"/>
              </w:rPr>
              <w:t xml:space="preserve"> </w:t>
            </w:r>
            <w:r>
              <w:rPr>
                <w:b/>
                <w:color w:val="000000"/>
                <w:w w:val="90"/>
                <w:sz w:val="26"/>
                <w:shd w:val="clear" w:color="auto" w:fill="E7E6E6"/>
              </w:rPr>
              <w:t>If</w:t>
            </w:r>
            <w:r>
              <w:rPr>
                <w:b/>
                <w:color w:val="000000"/>
                <w:spacing w:val="-2"/>
                <w:sz w:val="26"/>
                <w:shd w:val="clear" w:color="auto" w:fill="E7E6E6"/>
              </w:rPr>
              <w:t xml:space="preserve"> </w:t>
            </w:r>
            <w:r>
              <w:rPr>
                <w:b/>
                <w:color w:val="000000"/>
                <w:w w:val="90"/>
                <w:sz w:val="26"/>
                <w:shd w:val="clear" w:color="auto" w:fill="E7E6E6"/>
              </w:rPr>
              <w:t>you</w:t>
            </w:r>
            <w:r>
              <w:rPr>
                <w:b/>
                <w:color w:val="000000"/>
                <w:spacing w:val="-1"/>
                <w:sz w:val="26"/>
                <w:shd w:val="clear" w:color="auto" w:fill="E7E6E6"/>
              </w:rPr>
              <w:t xml:space="preserve"> </w:t>
            </w:r>
            <w:r>
              <w:rPr>
                <w:b/>
                <w:color w:val="000000"/>
                <w:w w:val="90"/>
                <w:sz w:val="26"/>
                <w:shd w:val="clear" w:color="auto" w:fill="E7E6E6"/>
              </w:rPr>
              <w:t>are</w:t>
            </w:r>
            <w:r>
              <w:rPr>
                <w:b/>
                <w:color w:val="000000"/>
                <w:spacing w:val="-3"/>
                <w:sz w:val="26"/>
                <w:shd w:val="clear" w:color="auto" w:fill="E7E6E6"/>
              </w:rPr>
              <w:t xml:space="preserve"> </w:t>
            </w:r>
            <w:r>
              <w:rPr>
                <w:b/>
                <w:color w:val="000000"/>
                <w:w w:val="90"/>
                <w:sz w:val="26"/>
                <w:shd w:val="clear" w:color="auto" w:fill="E7E6E6"/>
              </w:rPr>
              <w:t>visiting</w:t>
            </w:r>
            <w:r>
              <w:rPr>
                <w:b/>
                <w:color w:val="000000"/>
                <w:spacing w:val="-1"/>
                <w:sz w:val="26"/>
                <w:shd w:val="clear" w:color="auto" w:fill="E7E6E6"/>
              </w:rPr>
              <w:t xml:space="preserve"> </w:t>
            </w:r>
            <w:r>
              <w:rPr>
                <w:b/>
                <w:color w:val="000000"/>
                <w:w w:val="90"/>
                <w:sz w:val="26"/>
                <w:shd w:val="clear" w:color="auto" w:fill="E7E6E6"/>
              </w:rPr>
              <w:t>our</w:t>
            </w:r>
            <w:r>
              <w:rPr>
                <w:b/>
                <w:color w:val="000000"/>
                <w:spacing w:val="-1"/>
                <w:sz w:val="26"/>
                <w:shd w:val="clear" w:color="auto" w:fill="E7E6E6"/>
              </w:rPr>
              <w:t xml:space="preserve"> </w:t>
            </w:r>
            <w:r>
              <w:rPr>
                <w:b/>
                <w:color w:val="000000"/>
                <w:w w:val="90"/>
                <w:sz w:val="26"/>
                <w:shd w:val="clear" w:color="auto" w:fill="E7E6E6"/>
              </w:rPr>
              <w:t>office</w:t>
            </w:r>
            <w:r>
              <w:rPr>
                <w:b/>
                <w:color w:val="000000"/>
                <w:spacing w:val="-2"/>
                <w:sz w:val="26"/>
                <w:shd w:val="clear" w:color="auto" w:fill="E7E6E6"/>
              </w:rPr>
              <w:t xml:space="preserve"> </w:t>
            </w:r>
            <w:r>
              <w:rPr>
                <w:b/>
                <w:color w:val="000000"/>
                <w:w w:val="90"/>
                <w:sz w:val="26"/>
                <w:shd w:val="clear" w:color="auto" w:fill="E7E6E6"/>
              </w:rPr>
              <w:t>for</w:t>
            </w:r>
            <w:r>
              <w:rPr>
                <w:b/>
                <w:color w:val="000000"/>
                <w:spacing w:val="-2"/>
                <w:sz w:val="26"/>
                <w:shd w:val="clear" w:color="auto" w:fill="E7E6E6"/>
              </w:rPr>
              <w:t xml:space="preserve"> </w:t>
            </w:r>
            <w:r>
              <w:rPr>
                <w:b/>
                <w:color w:val="000000"/>
                <w:w w:val="90"/>
                <w:sz w:val="26"/>
                <w:shd w:val="clear" w:color="auto" w:fill="E7E6E6"/>
              </w:rPr>
              <w:t>the</w:t>
            </w:r>
            <w:r>
              <w:rPr>
                <w:b/>
                <w:color w:val="000000"/>
                <w:spacing w:val="-2"/>
                <w:sz w:val="26"/>
                <w:shd w:val="clear" w:color="auto" w:fill="E7E6E6"/>
              </w:rPr>
              <w:t xml:space="preserve"> </w:t>
            </w:r>
            <w:r>
              <w:rPr>
                <w:b/>
                <w:color w:val="000000"/>
                <w:w w:val="90"/>
                <w:sz w:val="26"/>
                <w:shd w:val="clear" w:color="auto" w:fill="E7E6E6"/>
              </w:rPr>
              <w:t>first</w:t>
            </w:r>
            <w:r>
              <w:rPr>
                <w:b/>
                <w:color w:val="000000"/>
                <w:sz w:val="26"/>
                <w:shd w:val="clear" w:color="auto" w:fill="E7E6E6"/>
              </w:rPr>
              <w:t xml:space="preserve"> </w:t>
            </w:r>
            <w:r>
              <w:rPr>
                <w:b/>
                <w:color w:val="000000"/>
                <w:w w:val="90"/>
                <w:sz w:val="26"/>
                <w:shd w:val="clear" w:color="auto" w:fill="E7E6E6"/>
              </w:rPr>
              <w:t>time,</w:t>
            </w:r>
            <w:r>
              <w:rPr>
                <w:b/>
                <w:color w:val="000000"/>
                <w:spacing w:val="-1"/>
                <w:sz w:val="26"/>
                <w:shd w:val="clear" w:color="auto" w:fill="E7E6E6"/>
              </w:rPr>
              <w:t xml:space="preserve"> </w:t>
            </w:r>
            <w:r>
              <w:rPr>
                <w:b/>
                <w:color w:val="000000"/>
                <w:w w:val="90"/>
                <w:sz w:val="26"/>
                <w:shd w:val="clear" w:color="auto" w:fill="E7E6E6"/>
              </w:rPr>
              <w:t>please</w:t>
            </w:r>
            <w:r>
              <w:rPr>
                <w:b/>
                <w:color w:val="000000"/>
                <w:spacing w:val="-3"/>
                <w:sz w:val="26"/>
                <w:shd w:val="clear" w:color="auto" w:fill="E7E6E6"/>
              </w:rPr>
              <w:t xml:space="preserve"> </w:t>
            </w:r>
            <w:r>
              <w:rPr>
                <w:b/>
                <w:color w:val="000000"/>
                <w:w w:val="90"/>
                <w:sz w:val="26"/>
                <w:shd w:val="clear" w:color="auto" w:fill="E7E6E6"/>
              </w:rPr>
              <w:t>follow</w:t>
            </w:r>
            <w:r>
              <w:rPr>
                <w:b/>
                <w:color w:val="000000"/>
                <w:spacing w:val="-2"/>
                <w:sz w:val="26"/>
                <w:shd w:val="clear" w:color="auto" w:fill="E7E6E6"/>
              </w:rPr>
              <w:t xml:space="preserve"> </w:t>
            </w:r>
            <w:r>
              <w:rPr>
                <w:b/>
                <w:color w:val="000000"/>
                <w:w w:val="90"/>
                <w:sz w:val="26"/>
                <w:shd w:val="clear" w:color="auto" w:fill="E7E6E6"/>
              </w:rPr>
              <w:t>these</w:t>
            </w:r>
            <w:r>
              <w:rPr>
                <w:b/>
                <w:color w:val="000000"/>
                <w:spacing w:val="-2"/>
                <w:sz w:val="26"/>
                <w:shd w:val="clear" w:color="auto" w:fill="E7E6E6"/>
              </w:rPr>
              <w:t xml:space="preserve"> </w:t>
            </w:r>
            <w:r>
              <w:rPr>
                <w:b/>
                <w:color w:val="000000"/>
                <w:spacing w:val="-2"/>
                <w:w w:val="90"/>
                <w:sz w:val="26"/>
                <w:shd w:val="clear" w:color="auto" w:fill="E7E6E6"/>
              </w:rPr>
              <w:t>instructions.</w:t>
            </w:r>
            <w:r>
              <w:rPr>
                <w:b/>
                <w:color w:val="000000"/>
                <w:sz w:val="26"/>
                <w:shd w:val="clear" w:color="auto" w:fill="E7E6E6"/>
              </w:rPr>
              <w:tab/>
            </w:r>
          </w:p>
        </w:tc>
      </w:tr>
      <w:tr w14:paraId="4F0B6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9916" w:type="dxa"/>
            <w:gridSpan w:val="6"/>
          </w:tcPr>
          <w:p w14:paraId="3AFBB56D">
            <w:pPr>
              <w:pStyle w:val="9"/>
              <w:spacing w:before="14"/>
              <w:ind w:left="1043"/>
              <w:rPr>
                <w:sz w:val="26"/>
              </w:rPr>
            </w:pPr>
            <w:r>
              <w:rPr>
                <w:w w:val="85"/>
                <w:sz w:val="26"/>
              </w:rPr>
              <w:t>B.</w:t>
            </w:r>
            <w:r>
              <w:rPr>
                <w:spacing w:val="-8"/>
                <w:sz w:val="26"/>
              </w:rPr>
              <w:t xml:space="preserve"> </w:t>
            </w:r>
            <w:r>
              <w:rPr>
                <w:w w:val="85"/>
                <w:sz w:val="26"/>
              </w:rPr>
              <w:t>A</w:t>
            </w:r>
            <w:r>
              <w:rPr>
                <w:spacing w:val="-7"/>
                <w:sz w:val="26"/>
              </w:rPr>
              <w:t xml:space="preserve"> </w:t>
            </w:r>
            <w:r>
              <w:rPr>
                <w:w w:val="85"/>
                <w:sz w:val="26"/>
              </w:rPr>
              <w:t>member</w:t>
            </w:r>
            <w:r>
              <w:rPr>
                <w:spacing w:val="-8"/>
                <w:sz w:val="26"/>
              </w:rPr>
              <w:t xml:space="preserve"> </w:t>
            </w:r>
            <w:r>
              <w:rPr>
                <w:w w:val="85"/>
                <w:sz w:val="26"/>
              </w:rPr>
              <w:t>of</w:t>
            </w:r>
            <w:r>
              <w:rPr>
                <w:spacing w:val="-8"/>
                <w:sz w:val="26"/>
              </w:rPr>
              <w:t xml:space="preserve"> </w:t>
            </w:r>
            <w:r>
              <w:rPr>
                <w:w w:val="85"/>
                <w:sz w:val="26"/>
              </w:rPr>
              <w:t>staff</w:t>
            </w:r>
            <w:r>
              <w:rPr>
                <w:spacing w:val="-9"/>
                <w:sz w:val="26"/>
              </w:rPr>
              <w:t xml:space="preserve"> </w:t>
            </w:r>
            <w:r>
              <w:rPr>
                <w:w w:val="85"/>
                <w:sz w:val="26"/>
              </w:rPr>
              <w:t>will</w:t>
            </w:r>
            <w:r>
              <w:rPr>
                <w:spacing w:val="-8"/>
                <w:sz w:val="26"/>
              </w:rPr>
              <w:t xml:space="preserve"> </w:t>
            </w:r>
            <w:r>
              <w:rPr>
                <w:w w:val="85"/>
                <w:sz w:val="26"/>
              </w:rPr>
              <w:t>write</w:t>
            </w:r>
            <w:r>
              <w:rPr>
                <w:spacing w:val="-8"/>
                <w:sz w:val="26"/>
              </w:rPr>
              <w:t xml:space="preserve"> </w:t>
            </w:r>
            <w:r>
              <w:rPr>
                <w:w w:val="85"/>
                <w:sz w:val="26"/>
              </w:rPr>
              <w:t>this</w:t>
            </w:r>
            <w:r>
              <w:rPr>
                <w:spacing w:val="-8"/>
                <w:sz w:val="26"/>
              </w:rPr>
              <w:t xml:space="preserve"> </w:t>
            </w:r>
            <w:r>
              <w:rPr>
                <w:w w:val="85"/>
                <w:sz w:val="26"/>
              </w:rPr>
              <w:t>information</w:t>
            </w:r>
            <w:r>
              <w:rPr>
                <w:spacing w:val="-5"/>
                <w:sz w:val="26"/>
              </w:rPr>
              <w:t xml:space="preserve"> </w:t>
            </w:r>
            <w:r>
              <w:rPr>
                <w:w w:val="85"/>
                <w:sz w:val="26"/>
              </w:rPr>
              <w:t>in</w:t>
            </w:r>
            <w:r>
              <w:rPr>
                <w:spacing w:val="-8"/>
                <w:sz w:val="26"/>
              </w:rPr>
              <w:t xml:space="preserve"> </w:t>
            </w:r>
            <w:r>
              <w:rPr>
                <w:w w:val="85"/>
                <w:sz w:val="26"/>
              </w:rPr>
              <w:t>the</w:t>
            </w:r>
            <w:r>
              <w:rPr>
                <w:spacing w:val="-9"/>
                <w:sz w:val="26"/>
              </w:rPr>
              <w:t xml:space="preserve"> </w:t>
            </w:r>
            <w:r>
              <w:rPr>
                <w:w w:val="85"/>
                <w:sz w:val="26"/>
              </w:rPr>
              <w:t>visitor's</w:t>
            </w:r>
            <w:r>
              <w:rPr>
                <w:spacing w:val="-7"/>
                <w:sz w:val="26"/>
              </w:rPr>
              <w:t xml:space="preserve"> </w:t>
            </w:r>
            <w:r>
              <w:rPr>
                <w:spacing w:val="-2"/>
                <w:w w:val="85"/>
                <w:sz w:val="26"/>
              </w:rPr>
              <w:t>book.</w:t>
            </w:r>
          </w:p>
        </w:tc>
      </w:tr>
      <w:tr w14:paraId="77DE1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rPr>
        <w:tc>
          <w:tcPr>
            <w:tcW w:w="9916" w:type="dxa"/>
            <w:gridSpan w:val="6"/>
          </w:tcPr>
          <w:p w14:paraId="6ECB593F">
            <w:pPr>
              <w:pStyle w:val="9"/>
              <w:tabs>
                <w:tab w:val="left" w:pos="9723"/>
              </w:tabs>
              <w:spacing w:before="15"/>
              <w:ind w:left="935"/>
              <w:rPr>
                <w:sz w:val="26"/>
              </w:rPr>
            </w:pPr>
            <w:r>
              <w:rPr>
                <w:color w:val="000000"/>
                <w:spacing w:val="51"/>
                <w:sz w:val="26"/>
                <w:shd w:val="clear" w:color="auto" w:fill="E7E6E6"/>
              </w:rPr>
              <w:t xml:space="preserve"> </w:t>
            </w:r>
            <w:r>
              <w:rPr>
                <w:color w:val="000000"/>
                <w:w w:val="85"/>
                <w:sz w:val="26"/>
                <w:shd w:val="clear" w:color="auto" w:fill="E7E6E6"/>
              </w:rPr>
              <w:t>C.</w:t>
            </w:r>
            <w:r>
              <w:rPr>
                <w:color w:val="000000"/>
                <w:spacing w:val="-7"/>
                <w:sz w:val="26"/>
                <w:shd w:val="clear" w:color="auto" w:fill="E7E6E6"/>
              </w:rPr>
              <w:t xml:space="preserve"> </w:t>
            </w:r>
            <w:r>
              <w:rPr>
                <w:color w:val="000000"/>
                <w:w w:val="85"/>
                <w:sz w:val="26"/>
                <w:shd w:val="clear" w:color="auto" w:fill="E7E6E6"/>
              </w:rPr>
              <w:t>Before</w:t>
            </w:r>
            <w:r>
              <w:rPr>
                <w:color w:val="000000"/>
                <w:spacing w:val="-9"/>
                <w:sz w:val="26"/>
                <w:shd w:val="clear" w:color="auto" w:fill="E7E6E6"/>
              </w:rPr>
              <w:t xml:space="preserve"> </w:t>
            </w:r>
            <w:r>
              <w:rPr>
                <w:color w:val="000000"/>
                <w:w w:val="85"/>
                <w:sz w:val="26"/>
                <w:shd w:val="clear" w:color="auto" w:fill="E7E6E6"/>
              </w:rPr>
              <w:t>you</w:t>
            </w:r>
            <w:r>
              <w:rPr>
                <w:color w:val="000000"/>
                <w:spacing w:val="-9"/>
                <w:sz w:val="26"/>
                <w:shd w:val="clear" w:color="auto" w:fill="E7E6E6"/>
              </w:rPr>
              <w:t xml:space="preserve"> </w:t>
            </w:r>
            <w:r>
              <w:rPr>
                <w:color w:val="000000"/>
                <w:w w:val="85"/>
                <w:sz w:val="26"/>
                <w:shd w:val="clear" w:color="auto" w:fill="E7E6E6"/>
              </w:rPr>
              <w:t>leave,</w:t>
            </w:r>
            <w:r>
              <w:rPr>
                <w:color w:val="000000"/>
                <w:spacing w:val="-8"/>
                <w:sz w:val="26"/>
                <w:shd w:val="clear" w:color="auto" w:fill="E7E6E6"/>
              </w:rPr>
              <w:t xml:space="preserve"> </w:t>
            </w:r>
            <w:r>
              <w:rPr>
                <w:color w:val="000000"/>
                <w:w w:val="85"/>
                <w:sz w:val="26"/>
                <w:shd w:val="clear" w:color="auto" w:fill="E7E6E6"/>
              </w:rPr>
              <w:t>please</w:t>
            </w:r>
            <w:r>
              <w:rPr>
                <w:color w:val="000000"/>
                <w:spacing w:val="-8"/>
                <w:sz w:val="26"/>
                <w:shd w:val="clear" w:color="auto" w:fill="E7E6E6"/>
              </w:rPr>
              <w:t xml:space="preserve"> </w:t>
            </w:r>
            <w:r>
              <w:rPr>
                <w:color w:val="000000"/>
                <w:w w:val="85"/>
                <w:sz w:val="26"/>
                <w:shd w:val="clear" w:color="auto" w:fill="E7E6E6"/>
              </w:rPr>
              <w:t>return</w:t>
            </w:r>
            <w:r>
              <w:rPr>
                <w:color w:val="000000"/>
                <w:spacing w:val="-9"/>
                <w:sz w:val="26"/>
                <w:shd w:val="clear" w:color="auto" w:fill="E7E6E6"/>
              </w:rPr>
              <w:t xml:space="preserve"> </w:t>
            </w:r>
            <w:r>
              <w:rPr>
                <w:color w:val="000000"/>
                <w:w w:val="85"/>
                <w:sz w:val="26"/>
                <w:shd w:val="clear" w:color="auto" w:fill="E7E6E6"/>
              </w:rPr>
              <w:t>the</w:t>
            </w:r>
            <w:r>
              <w:rPr>
                <w:color w:val="000000"/>
                <w:spacing w:val="-10"/>
                <w:sz w:val="26"/>
                <w:shd w:val="clear" w:color="auto" w:fill="E7E6E6"/>
              </w:rPr>
              <w:t xml:space="preserve"> </w:t>
            </w:r>
            <w:r>
              <w:rPr>
                <w:color w:val="000000"/>
                <w:w w:val="85"/>
                <w:sz w:val="26"/>
                <w:shd w:val="clear" w:color="auto" w:fill="E7E6E6"/>
              </w:rPr>
              <w:t>card</w:t>
            </w:r>
            <w:r>
              <w:rPr>
                <w:color w:val="000000"/>
                <w:spacing w:val="-7"/>
                <w:sz w:val="26"/>
                <w:shd w:val="clear" w:color="auto" w:fill="E7E6E6"/>
              </w:rPr>
              <w:t xml:space="preserve"> </w:t>
            </w:r>
            <w:r>
              <w:rPr>
                <w:color w:val="000000"/>
                <w:w w:val="85"/>
                <w:sz w:val="26"/>
                <w:shd w:val="clear" w:color="auto" w:fill="E7E6E6"/>
              </w:rPr>
              <w:t>to</w:t>
            </w:r>
            <w:r>
              <w:rPr>
                <w:color w:val="000000"/>
                <w:spacing w:val="-9"/>
                <w:sz w:val="26"/>
                <w:shd w:val="clear" w:color="auto" w:fill="E7E6E6"/>
              </w:rPr>
              <w:t xml:space="preserve"> </w:t>
            </w:r>
            <w:r>
              <w:rPr>
                <w:color w:val="000000"/>
                <w:w w:val="85"/>
                <w:sz w:val="26"/>
                <w:shd w:val="clear" w:color="auto" w:fill="E7E6E6"/>
              </w:rPr>
              <w:t>a</w:t>
            </w:r>
            <w:r>
              <w:rPr>
                <w:color w:val="000000"/>
                <w:spacing w:val="-10"/>
                <w:sz w:val="26"/>
                <w:shd w:val="clear" w:color="auto" w:fill="E7E6E6"/>
              </w:rPr>
              <w:t xml:space="preserve"> </w:t>
            </w:r>
            <w:r>
              <w:rPr>
                <w:color w:val="000000"/>
                <w:w w:val="85"/>
                <w:sz w:val="26"/>
                <w:shd w:val="clear" w:color="auto" w:fill="E7E6E6"/>
              </w:rPr>
              <w:t>member</w:t>
            </w:r>
            <w:r>
              <w:rPr>
                <w:color w:val="000000"/>
                <w:spacing w:val="-8"/>
                <w:sz w:val="26"/>
                <w:shd w:val="clear" w:color="auto" w:fill="E7E6E6"/>
              </w:rPr>
              <w:t xml:space="preserve"> </w:t>
            </w:r>
            <w:r>
              <w:rPr>
                <w:color w:val="000000"/>
                <w:w w:val="85"/>
                <w:sz w:val="26"/>
                <w:shd w:val="clear" w:color="auto" w:fill="E7E6E6"/>
              </w:rPr>
              <w:t>of</w:t>
            </w:r>
            <w:r>
              <w:rPr>
                <w:color w:val="000000"/>
                <w:spacing w:val="-9"/>
                <w:sz w:val="26"/>
                <w:shd w:val="clear" w:color="auto" w:fill="E7E6E6"/>
              </w:rPr>
              <w:t xml:space="preserve"> </w:t>
            </w:r>
            <w:r>
              <w:rPr>
                <w:color w:val="000000"/>
                <w:w w:val="85"/>
                <w:sz w:val="26"/>
                <w:shd w:val="clear" w:color="auto" w:fill="E7E6E6"/>
              </w:rPr>
              <w:t>staff</w:t>
            </w:r>
            <w:r>
              <w:rPr>
                <w:color w:val="000000"/>
                <w:spacing w:val="-10"/>
                <w:sz w:val="26"/>
                <w:shd w:val="clear" w:color="auto" w:fill="E7E6E6"/>
              </w:rPr>
              <w:t xml:space="preserve"> </w:t>
            </w:r>
            <w:r>
              <w:rPr>
                <w:color w:val="000000"/>
                <w:w w:val="85"/>
                <w:sz w:val="26"/>
                <w:shd w:val="clear" w:color="auto" w:fill="E7E6E6"/>
              </w:rPr>
              <w:t>at</w:t>
            </w:r>
            <w:r>
              <w:rPr>
                <w:color w:val="000000"/>
                <w:spacing w:val="-8"/>
                <w:sz w:val="26"/>
                <w:shd w:val="clear" w:color="auto" w:fill="E7E6E6"/>
              </w:rPr>
              <w:t xml:space="preserve"> </w:t>
            </w:r>
            <w:r>
              <w:rPr>
                <w:color w:val="000000"/>
                <w:w w:val="85"/>
                <w:sz w:val="26"/>
                <w:shd w:val="clear" w:color="auto" w:fill="E7E6E6"/>
              </w:rPr>
              <w:t>the</w:t>
            </w:r>
            <w:r>
              <w:rPr>
                <w:color w:val="000000"/>
                <w:spacing w:val="-9"/>
                <w:sz w:val="26"/>
                <w:shd w:val="clear" w:color="auto" w:fill="E7E6E6"/>
              </w:rPr>
              <w:t xml:space="preserve"> </w:t>
            </w:r>
            <w:r>
              <w:rPr>
                <w:color w:val="000000"/>
                <w:w w:val="85"/>
                <w:sz w:val="26"/>
                <w:shd w:val="clear" w:color="auto" w:fill="E7E6E6"/>
              </w:rPr>
              <w:t>front</w:t>
            </w:r>
            <w:r>
              <w:rPr>
                <w:color w:val="000000"/>
                <w:spacing w:val="-9"/>
                <w:sz w:val="26"/>
                <w:shd w:val="clear" w:color="auto" w:fill="E7E6E6"/>
              </w:rPr>
              <w:t xml:space="preserve"> </w:t>
            </w:r>
            <w:r>
              <w:rPr>
                <w:color w:val="000000"/>
                <w:spacing w:val="-2"/>
                <w:w w:val="85"/>
                <w:sz w:val="26"/>
                <w:shd w:val="clear" w:color="auto" w:fill="E7E6E6"/>
              </w:rPr>
              <w:t>desk.</w:t>
            </w:r>
            <w:r>
              <w:rPr>
                <w:color w:val="000000"/>
                <w:sz w:val="26"/>
                <w:shd w:val="clear" w:color="auto" w:fill="E7E6E6"/>
              </w:rPr>
              <w:tab/>
            </w:r>
          </w:p>
        </w:tc>
      </w:tr>
      <w:tr w14:paraId="1B2D1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5" w:hRule="atLeast"/>
        </w:trPr>
        <w:tc>
          <w:tcPr>
            <w:tcW w:w="9916" w:type="dxa"/>
            <w:gridSpan w:val="6"/>
          </w:tcPr>
          <w:p w14:paraId="1379A1BA">
            <w:pPr>
              <w:pStyle w:val="9"/>
              <w:spacing w:line="340" w:lineRule="exact"/>
              <w:ind w:left="1043"/>
              <w:rPr>
                <w:sz w:val="26"/>
              </w:rPr>
            </w:pPr>
            <w:r>
              <w:rPr>
                <w:w w:val="85"/>
                <w:sz w:val="26"/>
              </w:rPr>
              <w:t>D.</w:t>
            </w:r>
            <w:r>
              <w:rPr>
                <w:spacing w:val="-7"/>
                <w:sz w:val="26"/>
              </w:rPr>
              <w:t xml:space="preserve"> </w:t>
            </w:r>
            <w:r>
              <w:rPr>
                <w:w w:val="85"/>
                <w:sz w:val="26"/>
              </w:rPr>
              <w:t>You</w:t>
            </w:r>
            <w:r>
              <w:rPr>
                <w:spacing w:val="-6"/>
                <w:sz w:val="26"/>
              </w:rPr>
              <w:t xml:space="preserve"> </w:t>
            </w:r>
            <w:r>
              <w:rPr>
                <w:w w:val="85"/>
                <w:sz w:val="26"/>
              </w:rPr>
              <w:t>can</w:t>
            </w:r>
            <w:r>
              <w:rPr>
                <w:spacing w:val="-7"/>
                <w:sz w:val="26"/>
              </w:rPr>
              <w:t xml:space="preserve"> </w:t>
            </w:r>
            <w:r>
              <w:rPr>
                <w:w w:val="85"/>
                <w:sz w:val="26"/>
              </w:rPr>
              <w:t>then</w:t>
            </w:r>
            <w:r>
              <w:rPr>
                <w:spacing w:val="-7"/>
                <w:sz w:val="26"/>
              </w:rPr>
              <w:t xml:space="preserve"> </w:t>
            </w:r>
            <w:r>
              <w:rPr>
                <w:w w:val="85"/>
                <w:sz w:val="26"/>
              </w:rPr>
              <w:t>use</w:t>
            </w:r>
            <w:r>
              <w:rPr>
                <w:spacing w:val="-7"/>
                <w:sz w:val="26"/>
              </w:rPr>
              <w:t xml:space="preserve"> </w:t>
            </w:r>
            <w:r>
              <w:rPr>
                <w:w w:val="85"/>
                <w:sz w:val="26"/>
              </w:rPr>
              <w:t>the</w:t>
            </w:r>
            <w:r>
              <w:rPr>
                <w:spacing w:val="-7"/>
                <w:sz w:val="26"/>
              </w:rPr>
              <w:t xml:space="preserve"> </w:t>
            </w:r>
            <w:r>
              <w:rPr>
                <w:w w:val="85"/>
                <w:sz w:val="26"/>
              </w:rPr>
              <w:t>card</w:t>
            </w:r>
            <w:r>
              <w:rPr>
                <w:spacing w:val="-6"/>
                <w:sz w:val="26"/>
              </w:rPr>
              <w:t xml:space="preserve"> </w:t>
            </w:r>
            <w:r>
              <w:rPr>
                <w:w w:val="85"/>
                <w:sz w:val="26"/>
              </w:rPr>
              <w:t>to</w:t>
            </w:r>
            <w:r>
              <w:rPr>
                <w:spacing w:val="-7"/>
                <w:sz w:val="26"/>
              </w:rPr>
              <w:t xml:space="preserve"> </w:t>
            </w:r>
            <w:r>
              <w:rPr>
                <w:w w:val="85"/>
                <w:sz w:val="26"/>
              </w:rPr>
              <w:t>enter</w:t>
            </w:r>
            <w:r>
              <w:rPr>
                <w:spacing w:val="-8"/>
                <w:sz w:val="26"/>
              </w:rPr>
              <w:t xml:space="preserve"> </w:t>
            </w:r>
            <w:r>
              <w:rPr>
                <w:w w:val="85"/>
                <w:sz w:val="26"/>
              </w:rPr>
              <w:t>through</w:t>
            </w:r>
            <w:r>
              <w:rPr>
                <w:spacing w:val="-5"/>
                <w:sz w:val="26"/>
              </w:rPr>
              <w:t xml:space="preserve"> </w:t>
            </w:r>
            <w:r>
              <w:rPr>
                <w:w w:val="85"/>
                <w:sz w:val="26"/>
              </w:rPr>
              <w:t>the</w:t>
            </w:r>
            <w:r>
              <w:rPr>
                <w:spacing w:val="-8"/>
                <w:sz w:val="26"/>
              </w:rPr>
              <w:t xml:space="preserve"> </w:t>
            </w:r>
            <w:r>
              <w:rPr>
                <w:w w:val="85"/>
                <w:sz w:val="26"/>
              </w:rPr>
              <w:t>security</w:t>
            </w:r>
            <w:r>
              <w:rPr>
                <w:spacing w:val="-7"/>
                <w:sz w:val="26"/>
              </w:rPr>
              <w:t xml:space="preserve"> </w:t>
            </w:r>
            <w:r>
              <w:rPr>
                <w:spacing w:val="-2"/>
                <w:w w:val="85"/>
                <w:sz w:val="26"/>
              </w:rPr>
              <w:t>gate.</w:t>
            </w:r>
          </w:p>
        </w:tc>
      </w:tr>
      <w:tr w14:paraId="36DCB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0" w:hRule="atLeast"/>
        </w:trPr>
        <w:tc>
          <w:tcPr>
            <w:tcW w:w="9916" w:type="dxa"/>
            <w:gridSpan w:val="6"/>
          </w:tcPr>
          <w:p w14:paraId="1B045274">
            <w:pPr>
              <w:pStyle w:val="9"/>
              <w:tabs>
                <w:tab w:val="left" w:pos="9723"/>
              </w:tabs>
              <w:spacing w:before="13"/>
              <w:ind w:left="935"/>
              <w:rPr>
                <w:sz w:val="26"/>
              </w:rPr>
            </w:pPr>
            <w:r>
              <w:rPr>
                <w:color w:val="000000"/>
                <w:spacing w:val="37"/>
                <w:sz w:val="26"/>
                <w:shd w:val="clear" w:color="auto" w:fill="E7E6E6"/>
              </w:rPr>
              <w:t xml:space="preserve"> </w:t>
            </w:r>
            <w:r>
              <w:rPr>
                <w:color w:val="000000"/>
                <w:w w:val="85"/>
                <w:sz w:val="26"/>
                <w:shd w:val="clear" w:color="auto" w:fill="E7E6E6"/>
              </w:rPr>
              <w:t>E.</w:t>
            </w:r>
            <w:r>
              <w:rPr>
                <w:color w:val="000000"/>
                <w:spacing w:val="-5"/>
                <w:w w:val="85"/>
                <w:sz w:val="26"/>
                <w:shd w:val="clear" w:color="auto" w:fill="E7E6E6"/>
              </w:rPr>
              <w:t xml:space="preserve"> </w:t>
            </w:r>
            <w:r>
              <w:rPr>
                <w:color w:val="000000"/>
                <w:w w:val="85"/>
                <w:sz w:val="26"/>
                <w:shd w:val="clear" w:color="auto" w:fill="E7E6E6"/>
              </w:rPr>
              <w:t>Next,</w:t>
            </w:r>
            <w:r>
              <w:rPr>
                <w:color w:val="000000"/>
                <w:spacing w:val="-4"/>
                <w:w w:val="85"/>
                <w:sz w:val="26"/>
                <w:shd w:val="clear" w:color="auto" w:fill="E7E6E6"/>
              </w:rPr>
              <w:t xml:space="preserve"> </w:t>
            </w:r>
            <w:r>
              <w:rPr>
                <w:color w:val="000000"/>
                <w:w w:val="85"/>
                <w:sz w:val="26"/>
                <w:shd w:val="clear" w:color="auto" w:fill="E7E6E6"/>
              </w:rPr>
              <w:t>he</w:t>
            </w:r>
            <w:r>
              <w:rPr>
                <w:color w:val="000000"/>
                <w:spacing w:val="-7"/>
                <w:w w:val="85"/>
                <w:sz w:val="26"/>
                <w:shd w:val="clear" w:color="auto" w:fill="E7E6E6"/>
              </w:rPr>
              <w:t xml:space="preserve"> </w:t>
            </w:r>
            <w:r>
              <w:rPr>
                <w:color w:val="000000"/>
                <w:w w:val="85"/>
                <w:sz w:val="26"/>
                <w:shd w:val="clear" w:color="auto" w:fill="E7E6E6"/>
              </w:rPr>
              <w:t>or</w:t>
            </w:r>
            <w:r>
              <w:rPr>
                <w:color w:val="000000"/>
                <w:spacing w:val="-6"/>
                <w:w w:val="85"/>
                <w:sz w:val="26"/>
                <w:shd w:val="clear" w:color="auto" w:fill="E7E6E6"/>
              </w:rPr>
              <w:t xml:space="preserve"> </w:t>
            </w:r>
            <w:r>
              <w:rPr>
                <w:color w:val="000000"/>
                <w:w w:val="85"/>
                <w:sz w:val="26"/>
                <w:shd w:val="clear" w:color="auto" w:fill="E7E6E6"/>
              </w:rPr>
              <w:t>she</w:t>
            </w:r>
            <w:r>
              <w:rPr>
                <w:color w:val="000000"/>
                <w:spacing w:val="-7"/>
                <w:w w:val="85"/>
                <w:sz w:val="26"/>
                <w:shd w:val="clear" w:color="auto" w:fill="E7E6E6"/>
              </w:rPr>
              <w:t xml:space="preserve"> </w:t>
            </w:r>
            <w:r>
              <w:rPr>
                <w:color w:val="000000"/>
                <w:w w:val="85"/>
                <w:sz w:val="26"/>
                <w:shd w:val="clear" w:color="auto" w:fill="E7E6E6"/>
              </w:rPr>
              <w:t>will</w:t>
            </w:r>
            <w:r>
              <w:rPr>
                <w:color w:val="000000"/>
                <w:spacing w:val="-5"/>
                <w:w w:val="85"/>
                <w:sz w:val="26"/>
                <w:shd w:val="clear" w:color="auto" w:fill="E7E6E6"/>
              </w:rPr>
              <w:t xml:space="preserve"> </w:t>
            </w:r>
            <w:r>
              <w:rPr>
                <w:color w:val="000000"/>
                <w:w w:val="85"/>
                <w:sz w:val="26"/>
                <w:shd w:val="clear" w:color="auto" w:fill="E7E6E6"/>
              </w:rPr>
              <w:t>give</w:t>
            </w:r>
            <w:r>
              <w:rPr>
                <w:color w:val="000000"/>
                <w:spacing w:val="-7"/>
                <w:w w:val="85"/>
                <w:sz w:val="26"/>
                <w:shd w:val="clear" w:color="auto" w:fill="E7E6E6"/>
              </w:rPr>
              <w:t xml:space="preserve"> </w:t>
            </w:r>
            <w:r>
              <w:rPr>
                <w:color w:val="000000"/>
                <w:w w:val="85"/>
                <w:sz w:val="26"/>
                <w:shd w:val="clear" w:color="auto" w:fill="E7E6E6"/>
              </w:rPr>
              <w:t>you</w:t>
            </w:r>
            <w:r>
              <w:rPr>
                <w:color w:val="000000"/>
                <w:spacing w:val="-4"/>
                <w:w w:val="85"/>
                <w:sz w:val="26"/>
                <w:shd w:val="clear" w:color="auto" w:fill="E7E6E6"/>
              </w:rPr>
              <w:t xml:space="preserve"> </w:t>
            </w:r>
            <w:r>
              <w:rPr>
                <w:color w:val="000000"/>
                <w:w w:val="85"/>
                <w:sz w:val="26"/>
                <w:shd w:val="clear" w:color="auto" w:fill="E7E6E6"/>
              </w:rPr>
              <w:t>a</w:t>
            </w:r>
            <w:r>
              <w:rPr>
                <w:color w:val="000000"/>
                <w:spacing w:val="-7"/>
                <w:w w:val="85"/>
                <w:sz w:val="26"/>
                <w:shd w:val="clear" w:color="auto" w:fill="E7E6E6"/>
              </w:rPr>
              <w:t xml:space="preserve"> </w:t>
            </w:r>
            <w:r>
              <w:rPr>
                <w:color w:val="000000"/>
                <w:w w:val="85"/>
                <w:sz w:val="26"/>
                <w:shd w:val="clear" w:color="auto" w:fill="E7E6E6"/>
              </w:rPr>
              <w:t>visitor's</w:t>
            </w:r>
            <w:r>
              <w:rPr>
                <w:color w:val="000000"/>
                <w:spacing w:val="-5"/>
                <w:w w:val="85"/>
                <w:sz w:val="26"/>
                <w:shd w:val="clear" w:color="auto" w:fill="E7E6E6"/>
              </w:rPr>
              <w:t xml:space="preserve"> </w:t>
            </w:r>
            <w:r>
              <w:rPr>
                <w:color w:val="000000"/>
                <w:w w:val="85"/>
                <w:sz w:val="26"/>
                <w:shd w:val="clear" w:color="auto" w:fill="E7E6E6"/>
              </w:rPr>
              <w:t>identity</w:t>
            </w:r>
            <w:r>
              <w:rPr>
                <w:color w:val="000000"/>
                <w:spacing w:val="-5"/>
                <w:w w:val="85"/>
                <w:sz w:val="26"/>
                <w:shd w:val="clear" w:color="auto" w:fill="E7E6E6"/>
              </w:rPr>
              <w:t xml:space="preserve"> </w:t>
            </w:r>
            <w:r>
              <w:rPr>
                <w:color w:val="000000"/>
                <w:spacing w:val="-2"/>
                <w:w w:val="85"/>
                <w:sz w:val="26"/>
                <w:shd w:val="clear" w:color="auto" w:fill="E7E6E6"/>
              </w:rPr>
              <w:t>card.</w:t>
            </w:r>
            <w:r>
              <w:rPr>
                <w:color w:val="000000"/>
                <w:sz w:val="26"/>
                <w:shd w:val="clear" w:color="auto" w:fill="E7E6E6"/>
              </w:rPr>
              <w:tab/>
            </w:r>
          </w:p>
        </w:tc>
      </w:tr>
      <w:tr w14:paraId="5F25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9916" w:type="dxa"/>
            <w:gridSpan w:val="6"/>
          </w:tcPr>
          <w:p w14:paraId="4CD4D2A2">
            <w:pPr>
              <w:pStyle w:val="9"/>
              <w:spacing w:before="14"/>
              <w:ind w:left="1043"/>
              <w:rPr>
                <w:sz w:val="26"/>
              </w:rPr>
            </w:pPr>
            <w:r>
              <w:rPr>
                <w:w w:val="85"/>
                <w:sz w:val="26"/>
              </w:rPr>
              <w:t>F.</w:t>
            </w:r>
            <w:r>
              <w:rPr>
                <w:spacing w:val="-5"/>
                <w:w w:val="85"/>
                <w:sz w:val="26"/>
              </w:rPr>
              <w:t xml:space="preserve"> </w:t>
            </w:r>
            <w:r>
              <w:rPr>
                <w:w w:val="85"/>
                <w:sz w:val="26"/>
              </w:rPr>
              <w:t>You</w:t>
            </w:r>
            <w:r>
              <w:rPr>
                <w:spacing w:val="-4"/>
                <w:w w:val="85"/>
                <w:sz w:val="26"/>
              </w:rPr>
              <w:t xml:space="preserve"> </w:t>
            </w:r>
            <w:r>
              <w:rPr>
                <w:w w:val="85"/>
                <w:sz w:val="26"/>
              </w:rPr>
              <w:t>should</w:t>
            </w:r>
            <w:r>
              <w:rPr>
                <w:spacing w:val="-3"/>
                <w:w w:val="85"/>
                <w:sz w:val="26"/>
              </w:rPr>
              <w:t xml:space="preserve"> </w:t>
            </w:r>
            <w:r>
              <w:rPr>
                <w:w w:val="85"/>
                <w:sz w:val="26"/>
              </w:rPr>
              <w:t>go</w:t>
            </w:r>
            <w:r>
              <w:rPr>
                <w:spacing w:val="-4"/>
                <w:w w:val="85"/>
                <w:sz w:val="26"/>
              </w:rPr>
              <w:t xml:space="preserve"> </w:t>
            </w:r>
            <w:r>
              <w:rPr>
                <w:w w:val="85"/>
                <w:sz w:val="26"/>
              </w:rPr>
              <w:t>to</w:t>
            </w:r>
            <w:r>
              <w:rPr>
                <w:spacing w:val="-5"/>
                <w:w w:val="85"/>
                <w:sz w:val="26"/>
              </w:rPr>
              <w:t xml:space="preserve"> </w:t>
            </w:r>
            <w:r>
              <w:rPr>
                <w:w w:val="85"/>
                <w:sz w:val="26"/>
              </w:rPr>
              <w:t>the</w:t>
            </w:r>
            <w:r>
              <w:rPr>
                <w:spacing w:val="-5"/>
                <w:w w:val="85"/>
                <w:sz w:val="26"/>
              </w:rPr>
              <w:t xml:space="preserve"> </w:t>
            </w:r>
            <w:r>
              <w:rPr>
                <w:w w:val="85"/>
                <w:sz w:val="26"/>
              </w:rPr>
              <w:t>front</w:t>
            </w:r>
            <w:r>
              <w:rPr>
                <w:spacing w:val="-4"/>
                <w:w w:val="85"/>
                <w:sz w:val="26"/>
              </w:rPr>
              <w:t xml:space="preserve"> </w:t>
            </w:r>
            <w:r>
              <w:rPr>
                <w:w w:val="85"/>
                <w:sz w:val="26"/>
              </w:rPr>
              <w:t>desk</w:t>
            </w:r>
            <w:r>
              <w:rPr>
                <w:spacing w:val="-2"/>
                <w:w w:val="85"/>
                <w:sz w:val="26"/>
              </w:rPr>
              <w:t xml:space="preserve"> </w:t>
            </w:r>
            <w:r>
              <w:rPr>
                <w:w w:val="85"/>
                <w:sz w:val="26"/>
              </w:rPr>
              <w:t>upon</w:t>
            </w:r>
            <w:r>
              <w:rPr>
                <w:spacing w:val="-4"/>
                <w:w w:val="85"/>
                <w:sz w:val="26"/>
              </w:rPr>
              <w:t xml:space="preserve"> </w:t>
            </w:r>
            <w:r>
              <w:rPr>
                <w:w w:val="85"/>
                <w:sz w:val="26"/>
              </w:rPr>
              <w:t>arrival</w:t>
            </w:r>
            <w:r>
              <w:rPr>
                <w:spacing w:val="-4"/>
                <w:w w:val="85"/>
                <w:sz w:val="26"/>
              </w:rPr>
              <w:t xml:space="preserve"> </w:t>
            </w:r>
            <w:r>
              <w:rPr>
                <w:w w:val="85"/>
                <w:sz w:val="26"/>
              </w:rPr>
              <w:t>and</w:t>
            </w:r>
            <w:r>
              <w:rPr>
                <w:spacing w:val="-3"/>
                <w:w w:val="85"/>
                <w:sz w:val="26"/>
              </w:rPr>
              <w:t xml:space="preserve"> </w:t>
            </w:r>
            <w:r>
              <w:rPr>
                <w:w w:val="85"/>
                <w:sz w:val="26"/>
              </w:rPr>
              <w:t>give</w:t>
            </w:r>
            <w:r>
              <w:rPr>
                <w:spacing w:val="-4"/>
                <w:w w:val="85"/>
                <w:sz w:val="26"/>
              </w:rPr>
              <w:t xml:space="preserve"> </w:t>
            </w:r>
            <w:r>
              <w:rPr>
                <w:w w:val="85"/>
                <w:sz w:val="26"/>
              </w:rPr>
              <w:t>your</w:t>
            </w:r>
            <w:r>
              <w:rPr>
                <w:spacing w:val="-4"/>
                <w:w w:val="85"/>
                <w:sz w:val="26"/>
              </w:rPr>
              <w:t xml:space="preserve"> </w:t>
            </w:r>
            <w:r>
              <w:rPr>
                <w:w w:val="85"/>
                <w:sz w:val="26"/>
              </w:rPr>
              <w:t>name</w:t>
            </w:r>
            <w:r>
              <w:rPr>
                <w:spacing w:val="-5"/>
                <w:w w:val="85"/>
                <w:sz w:val="26"/>
              </w:rPr>
              <w:t xml:space="preserve"> </w:t>
            </w:r>
            <w:r>
              <w:rPr>
                <w:w w:val="85"/>
                <w:sz w:val="26"/>
              </w:rPr>
              <w:t>and</w:t>
            </w:r>
            <w:r>
              <w:rPr>
                <w:spacing w:val="-3"/>
                <w:w w:val="85"/>
                <w:sz w:val="26"/>
              </w:rPr>
              <w:t xml:space="preserve"> </w:t>
            </w:r>
            <w:r>
              <w:rPr>
                <w:spacing w:val="-2"/>
                <w:w w:val="85"/>
                <w:sz w:val="26"/>
              </w:rPr>
              <w:t>address.</w:t>
            </w:r>
          </w:p>
        </w:tc>
      </w:tr>
      <w:tr w14:paraId="10522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4" w:hRule="atLeast"/>
        </w:trPr>
        <w:tc>
          <w:tcPr>
            <w:tcW w:w="726" w:type="dxa"/>
          </w:tcPr>
          <w:p w14:paraId="63C6A675">
            <w:pPr>
              <w:pStyle w:val="9"/>
              <w:spacing w:before="14" w:line="330" w:lineRule="exact"/>
              <w:ind w:left="50"/>
              <w:rPr>
                <w:b/>
                <w:sz w:val="26"/>
              </w:rPr>
            </w:pPr>
            <w:r>
              <w:rPr>
                <w:b/>
                <w:sz w:val="26"/>
              </w:rPr>
              <w:t>1-</w:t>
            </w:r>
            <w:r>
              <w:rPr>
                <w:b/>
                <w:spacing w:val="-3"/>
                <w:sz w:val="26"/>
              </w:rPr>
              <w:t xml:space="preserve"> </w:t>
            </w:r>
            <w:r>
              <w:rPr>
                <w:b/>
                <w:spacing w:val="-10"/>
                <w:sz w:val="26"/>
              </w:rPr>
              <w:t>A</w:t>
            </w:r>
          </w:p>
        </w:tc>
        <w:tc>
          <w:tcPr>
            <w:tcW w:w="1484" w:type="dxa"/>
          </w:tcPr>
          <w:p w14:paraId="5352C806">
            <w:pPr>
              <w:pStyle w:val="9"/>
              <w:spacing w:before="14" w:line="330" w:lineRule="exact"/>
              <w:ind w:left="110"/>
              <w:jc w:val="center"/>
              <w:rPr>
                <w:sz w:val="26"/>
              </w:rPr>
            </w:pPr>
            <w:r>
              <w:rPr>
                <w:spacing w:val="-5"/>
                <w:sz w:val="26"/>
              </w:rPr>
              <w:t>2-</w:t>
            </w:r>
          </w:p>
        </w:tc>
        <w:tc>
          <w:tcPr>
            <w:tcW w:w="1375" w:type="dxa"/>
          </w:tcPr>
          <w:p w14:paraId="5AA56DE0">
            <w:pPr>
              <w:pStyle w:val="9"/>
              <w:spacing w:before="14" w:line="330" w:lineRule="exact"/>
              <w:ind w:left="4" w:right="2"/>
              <w:jc w:val="center"/>
              <w:rPr>
                <w:sz w:val="26"/>
              </w:rPr>
            </w:pPr>
            <w:r>
              <w:rPr>
                <w:spacing w:val="-5"/>
                <w:sz w:val="26"/>
              </w:rPr>
              <w:t>3-</w:t>
            </w:r>
          </w:p>
        </w:tc>
        <w:tc>
          <w:tcPr>
            <w:tcW w:w="1375" w:type="dxa"/>
          </w:tcPr>
          <w:p w14:paraId="22D6F07F">
            <w:pPr>
              <w:pStyle w:val="9"/>
              <w:spacing w:before="14" w:line="330" w:lineRule="exact"/>
              <w:ind w:left="4" w:right="1"/>
              <w:jc w:val="center"/>
              <w:rPr>
                <w:sz w:val="26"/>
              </w:rPr>
            </w:pPr>
            <w:r>
              <w:rPr>
                <w:spacing w:val="-5"/>
                <w:sz w:val="26"/>
              </w:rPr>
              <w:t>4-</w:t>
            </w:r>
          </w:p>
        </w:tc>
        <w:tc>
          <w:tcPr>
            <w:tcW w:w="1375" w:type="dxa"/>
          </w:tcPr>
          <w:p w14:paraId="0C883816">
            <w:pPr>
              <w:pStyle w:val="9"/>
              <w:spacing w:before="14" w:line="330" w:lineRule="exact"/>
              <w:ind w:left="4"/>
              <w:jc w:val="center"/>
              <w:rPr>
                <w:sz w:val="26"/>
              </w:rPr>
            </w:pPr>
            <w:r>
              <w:rPr>
                <w:spacing w:val="-5"/>
                <w:sz w:val="26"/>
              </w:rPr>
              <w:t>5-</w:t>
            </w:r>
          </w:p>
        </w:tc>
        <w:tc>
          <w:tcPr>
            <w:tcW w:w="3581" w:type="dxa"/>
          </w:tcPr>
          <w:p w14:paraId="200E833D">
            <w:pPr>
              <w:pStyle w:val="9"/>
              <w:spacing w:before="14" w:line="330" w:lineRule="exact"/>
              <w:ind w:left="591"/>
              <w:rPr>
                <w:sz w:val="26"/>
              </w:rPr>
            </w:pPr>
            <w:r>
              <w:rPr>
                <w:spacing w:val="-5"/>
                <w:sz w:val="26"/>
              </w:rPr>
              <w:t>6-</w:t>
            </w:r>
          </w:p>
        </w:tc>
      </w:tr>
    </w:tbl>
    <w:p w14:paraId="4B87C5F8">
      <w:pPr>
        <w:pStyle w:val="6"/>
        <w:spacing w:before="81"/>
      </w:pPr>
    </w:p>
    <w:p w14:paraId="30B4D517">
      <w:pPr>
        <w:pStyle w:val="2"/>
        <w:spacing w:before="0"/>
      </w:pPr>
      <w:r>
        <w:rPr>
          <w:w w:val="90"/>
        </w:rPr>
        <w:t>Part</w:t>
      </w:r>
      <w:r>
        <w:rPr>
          <w:spacing w:val="5"/>
        </w:rPr>
        <w:t xml:space="preserve"> </w:t>
      </w:r>
      <w:r>
        <w:rPr>
          <w:w w:val="90"/>
        </w:rPr>
        <w:t>3:</w:t>
      </w:r>
      <w:r>
        <w:rPr>
          <w:spacing w:val="3"/>
        </w:rPr>
        <w:t xml:space="preserve"> </w:t>
      </w:r>
      <w:r>
        <w:rPr>
          <w:w w:val="90"/>
        </w:rPr>
        <w:t>Match</w:t>
      </w:r>
      <w:r>
        <w:rPr>
          <w:spacing w:val="4"/>
        </w:rPr>
        <w:t xml:space="preserve"> </w:t>
      </w:r>
      <w:r>
        <w:rPr>
          <w:w w:val="90"/>
        </w:rPr>
        <w:t>four</w:t>
      </w:r>
      <w:r>
        <w:rPr>
          <w:spacing w:val="5"/>
        </w:rPr>
        <w:t xml:space="preserve"> </w:t>
      </w:r>
      <w:r>
        <w:rPr>
          <w:w w:val="90"/>
        </w:rPr>
        <w:t>people’s</w:t>
      </w:r>
      <w:r>
        <w:rPr>
          <w:spacing w:val="5"/>
        </w:rPr>
        <w:t xml:space="preserve"> </w:t>
      </w:r>
      <w:r>
        <w:rPr>
          <w:w w:val="90"/>
        </w:rPr>
        <w:t>opinions</w:t>
      </w:r>
      <w:r>
        <w:rPr>
          <w:spacing w:val="4"/>
        </w:rPr>
        <w:t xml:space="preserve"> </w:t>
      </w:r>
      <w:r>
        <w:rPr>
          <w:w w:val="90"/>
        </w:rPr>
        <w:t>to</w:t>
      </w:r>
      <w:r>
        <w:rPr>
          <w:spacing w:val="4"/>
        </w:rPr>
        <w:t xml:space="preserve"> </w:t>
      </w:r>
      <w:r>
        <w:rPr>
          <w:w w:val="90"/>
        </w:rPr>
        <w:t>seven</w:t>
      </w:r>
      <w:r>
        <w:rPr>
          <w:spacing w:val="4"/>
        </w:rPr>
        <w:t xml:space="preserve"> </w:t>
      </w:r>
      <w:r>
        <w:rPr>
          <w:w w:val="90"/>
        </w:rPr>
        <w:t>statements</w:t>
      </w:r>
      <w:r>
        <w:rPr>
          <w:spacing w:val="5"/>
        </w:rPr>
        <w:t xml:space="preserve"> </w:t>
      </w:r>
      <w:r>
        <w:rPr>
          <w:w w:val="90"/>
        </w:rPr>
        <w:t>by</w:t>
      </w:r>
      <w:r>
        <w:rPr>
          <w:spacing w:val="6"/>
        </w:rPr>
        <w:t xml:space="preserve"> </w:t>
      </w:r>
      <w:r>
        <w:rPr>
          <w:w w:val="90"/>
        </w:rPr>
        <w:t>selecting</w:t>
      </w:r>
      <w:r>
        <w:rPr>
          <w:spacing w:val="5"/>
        </w:rPr>
        <w:t xml:space="preserve"> </w:t>
      </w:r>
      <w:r>
        <w:rPr>
          <w:w w:val="90"/>
        </w:rPr>
        <w:t>the</w:t>
      </w:r>
      <w:r>
        <w:rPr>
          <w:spacing w:val="4"/>
        </w:rPr>
        <w:t xml:space="preserve"> </w:t>
      </w:r>
      <w:r>
        <w:rPr>
          <w:w w:val="90"/>
        </w:rPr>
        <w:t>correct</w:t>
      </w:r>
      <w:r>
        <w:rPr>
          <w:spacing w:val="6"/>
        </w:rPr>
        <w:t xml:space="preserve"> </w:t>
      </w:r>
      <w:r>
        <w:rPr>
          <w:spacing w:val="-2"/>
          <w:w w:val="90"/>
        </w:rPr>
        <w:t>person</w:t>
      </w:r>
    </w:p>
    <w:p w14:paraId="62AD582B">
      <w:pPr>
        <w:pStyle w:val="6"/>
        <w:spacing w:before="72"/>
        <w:rPr>
          <w:b/>
          <w:sz w:val="20"/>
        </w:rPr>
      </w:pPr>
    </w:p>
    <w:p w14:paraId="3FBB8FD3">
      <w:pPr>
        <w:pStyle w:val="6"/>
        <w:spacing w:after="0"/>
        <w:rPr>
          <w:b/>
          <w:sz w:val="20"/>
        </w:rPr>
        <w:sectPr>
          <w:pgSz w:w="12240" w:h="15840"/>
          <w:pgMar w:top="880" w:right="720" w:bottom="920" w:left="1080" w:header="0" w:footer="692" w:gutter="0"/>
          <w:cols w:space="720" w:num="1"/>
        </w:sectPr>
      </w:pPr>
    </w:p>
    <w:p w14:paraId="740B8B5B">
      <w:pPr>
        <w:spacing w:before="88"/>
        <w:ind w:left="446" w:right="0" w:firstLine="0"/>
        <w:jc w:val="both"/>
        <w:rPr>
          <w:b/>
          <w:sz w:val="26"/>
        </w:rPr>
      </w:pPr>
      <w:r>
        <w:rPr>
          <w:b/>
          <w:w w:val="90"/>
          <w:sz w:val="26"/>
        </w:rPr>
        <w:t>Person</w:t>
      </w:r>
      <w:r>
        <w:rPr>
          <w:b/>
          <w:spacing w:val="7"/>
          <w:sz w:val="26"/>
        </w:rPr>
        <w:t xml:space="preserve"> </w:t>
      </w:r>
      <w:r>
        <w:rPr>
          <w:b/>
          <w:spacing w:val="-10"/>
          <w:sz w:val="26"/>
        </w:rPr>
        <w:t>A</w:t>
      </w:r>
    </w:p>
    <w:p w14:paraId="2FF7C91B">
      <w:pPr>
        <w:pStyle w:val="6"/>
        <w:spacing w:line="266" w:lineRule="auto"/>
        <w:ind w:left="446"/>
        <w:jc w:val="both"/>
        <w:rPr>
          <w:b/>
        </w:rPr>
      </w:pPr>
      <w:r>
        <w:rPr>
          <w:w w:val="90"/>
        </w:rPr>
        <w:t>In my opinion, all this ‘eat five portions of fruit</w:t>
      </w:r>
      <w:r>
        <w:rPr>
          <w:spacing w:val="-10"/>
          <w:w w:val="90"/>
        </w:rPr>
        <w:t xml:space="preserve"> </w:t>
      </w:r>
      <w:r>
        <w:rPr>
          <w:w w:val="90"/>
        </w:rPr>
        <w:t>and</w:t>
      </w:r>
      <w:r>
        <w:rPr>
          <w:spacing w:val="-10"/>
          <w:w w:val="90"/>
        </w:rPr>
        <w:t xml:space="preserve"> </w:t>
      </w:r>
      <w:r>
        <w:rPr>
          <w:w w:val="90"/>
        </w:rPr>
        <w:t>veg</w:t>
      </w:r>
      <w:r>
        <w:rPr>
          <w:spacing w:val="-10"/>
          <w:w w:val="90"/>
        </w:rPr>
        <w:t xml:space="preserve"> </w:t>
      </w:r>
      <w:r>
        <w:rPr>
          <w:w w:val="90"/>
        </w:rPr>
        <w:t>a</w:t>
      </w:r>
      <w:r>
        <w:rPr>
          <w:spacing w:val="-9"/>
          <w:w w:val="90"/>
        </w:rPr>
        <w:t xml:space="preserve"> </w:t>
      </w:r>
      <w:r>
        <w:rPr>
          <w:w w:val="90"/>
        </w:rPr>
        <w:t>day’</w:t>
      </w:r>
      <w:r>
        <w:rPr>
          <w:spacing w:val="-10"/>
          <w:w w:val="90"/>
        </w:rPr>
        <w:t xml:space="preserve"> </w:t>
      </w:r>
      <w:r>
        <w:rPr>
          <w:w w:val="90"/>
        </w:rPr>
        <w:t>is</w:t>
      </w:r>
      <w:r>
        <w:rPr>
          <w:spacing w:val="-10"/>
          <w:w w:val="90"/>
        </w:rPr>
        <w:t xml:space="preserve"> </w:t>
      </w:r>
      <w:r>
        <w:rPr>
          <w:w w:val="90"/>
        </w:rPr>
        <w:t>a</w:t>
      </w:r>
      <w:r>
        <w:rPr>
          <w:spacing w:val="-10"/>
          <w:w w:val="90"/>
        </w:rPr>
        <w:t xml:space="preserve"> </w:t>
      </w:r>
      <w:r>
        <w:rPr>
          <w:w w:val="90"/>
        </w:rPr>
        <w:t>big</w:t>
      </w:r>
      <w:r>
        <w:rPr>
          <w:spacing w:val="-9"/>
          <w:w w:val="90"/>
        </w:rPr>
        <w:t xml:space="preserve"> </w:t>
      </w:r>
      <w:r>
        <w:rPr>
          <w:w w:val="90"/>
        </w:rPr>
        <w:t>con!</w:t>
      </w:r>
      <w:r>
        <w:rPr>
          <w:spacing w:val="-10"/>
          <w:w w:val="90"/>
        </w:rPr>
        <w:t xml:space="preserve"> </w:t>
      </w:r>
      <w:r>
        <w:rPr>
          <w:w w:val="90"/>
        </w:rPr>
        <w:t>Most</w:t>
      </w:r>
      <w:r>
        <w:rPr>
          <w:spacing w:val="-10"/>
          <w:w w:val="90"/>
        </w:rPr>
        <w:t xml:space="preserve"> </w:t>
      </w:r>
      <w:r>
        <w:rPr>
          <w:w w:val="90"/>
        </w:rPr>
        <w:t>of</w:t>
      </w:r>
      <w:r>
        <w:rPr>
          <w:spacing w:val="-10"/>
          <w:w w:val="90"/>
        </w:rPr>
        <w:t xml:space="preserve"> </w:t>
      </w:r>
      <w:r>
        <w:rPr>
          <w:w w:val="90"/>
        </w:rPr>
        <w:t xml:space="preserve">my </w:t>
      </w:r>
      <w:r>
        <w:rPr>
          <w:w w:val="95"/>
        </w:rPr>
        <w:t xml:space="preserve">adult life I’ve avoided eating fruit and </w:t>
      </w:r>
      <w:r>
        <w:rPr>
          <w:w w:val="85"/>
        </w:rPr>
        <w:t xml:space="preserve">vegetables, and I’m super-fit. I think it’s just </w:t>
      </w:r>
      <w:r>
        <w:rPr>
          <w:w w:val="95"/>
        </w:rPr>
        <w:t xml:space="preserve">big business trying to sell us so-called </w:t>
      </w:r>
      <w:r>
        <w:rPr>
          <w:w w:val="85"/>
        </w:rPr>
        <w:t>superfoods</w:t>
      </w:r>
      <w:r>
        <w:rPr>
          <w:spacing w:val="-7"/>
          <w:w w:val="85"/>
        </w:rPr>
        <w:t xml:space="preserve"> </w:t>
      </w:r>
      <w:r>
        <w:rPr>
          <w:w w:val="85"/>
        </w:rPr>
        <w:t>that</w:t>
      </w:r>
      <w:r>
        <w:rPr>
          <w:spacing w:val="-6"/>
          <w:w w:val="85"/>
        </w:rPr>
        <w:t xml:space="preserve"> </w:t>
      </w:r>
      <w:r>
        <w:rPr>
          <w:w w:val="85"/>
        </w:rPr>
        <w:t>we</w:t>
      </w:r>
      <w:r>
        <w:rPr>
          <w:spacing w:val="-7"/>
          <w:w w:val="85"/>
        </w:rPr>
        <w:t xml:space="preserve"> </w:t>
      </w:r>
      <w:r>
        <w:rPr>
          <w:w w:val="85"/>
        </w:rPr>
        <w:t>don’t</w:t>
      </w:r>
      <w:r>
        <w:rPr>
          <w:spacing w:val="-6"/>
          <w:w w:val="85"/>
        </w:rPr>
        <w:t xml:space="preserve"> </w:t>
      </w:r>
      <w:r>
        <w:rPr>
          <w:w w:val="85"/>
        </w:rPr>
        <w:t>need.</w:t>
      </w:r>
      <w:r>
        <w:rPr>
          <w:spacing w:val="-7"/>
          <w:w w:val="85"/>
        </w:rPr>
        <w:t xml:space="preserve"> </w:t>
      </w:r>
      <w:r>
        <w:rPr>
          <w:w w:val="85"/>
        </w:rPr>
        <w:t>As</w:t>
      </w:r>
      <w:r>
        <w:rPr>
          <w:spacing w:val="-6"/>
          <w:w w:val="85"/>
        </w:rPr>
        <w:t xml:space="preserve"> </w:t>
      </w:r>
      <w:r>
        <w:rPr>
          <w:w w:val="85"/>
        </w:rPr>
        <w:t>prehistoric people</w:t>
      </w:r>
      <w:r>
        <w:rPr>
          <w:spacing w:val="-7"/>
          <w:w w:val="85"/>
        </w:rPr>
        <w:t xml:space="preserve"> </w:t>
      </w:r>
      <w:r>
        <w:rPr>
          <w:w w:val="85"/>
        </w:rPr>
        <w:t>we</w:t>
      </w:r>
      <w:r>
        <w:rPr>
          <w:spacing w:val="-6"/>
          <w:w w:val="85"/>
        </w:rPr>
        <w:t xml:space="preserve"> </w:t>
      </w:r>
      <w:r>
        <w:rPr>
          <w:w w:val="85"/>
        </w:rPr>
        <w:t>only</w:t>
      </w:r>
      <w:r>
        <w:rPr>
          <w:spacing w:val="-7"/>
          <w:w w:val="85"/>
        </w:rPr>
        <w:t xml:space="preserve"> </w:t>
      </w:r>
      <w:r>
        <w:rPr>
          <w:w w:val="85"/>
        </w:rPr>
        <w:t>ate</w:t>
      </w:r>
      <w:r>
        <w:rPr>
          <w:spacing w:val="-6"/>
          <w:w w:val="85"/>
        </w:rPr>
        <w:t xml:space="preserve"> </w:t>
      </w:r>
      <w:r>
        <w:rPr>
          <w:w w:val="85"/>
        </w:rPr>
        <w:t>meat,</w:t>
      </w:r>
      <w:r>
        <w:rPr>
          <w:spacing w:val="-7"/>
          <w:w w:val="85"/>
        </w:rPr>
        <w:t xml:space="preserve"> </w:t>
      </w:r>
      <w:r>
        <w:rPr>
          <w:w w:val="85"/>
        </w:rPr>
        <w:t>plus</w:t>
      </w:r>
      <w:r>
        <w:rPr>
          <w:spacing w:val="-6"/>
          <w:w w:val="85"/>
        </w:rPr>
        <w:t xml:space="preserve"> </w:t>
      </w:r>
      <w:r>
        <w:rPr>
          <w:w w:val="85"/>
        </w:rPr>
        <w:t>a</w:t>
      </w:r>
      <w:r>
        <w:rPr>
          <w:spacing w:val="-7"/>
          <w:w w:val="85"/>
        </w:rPr>
        <w:t xml:space="preserve"> </w:t>
      </w:r>
      <w:r>
        <w:rPr>
          <w:w w:val="85"/>
        </w:rPr>
        <w:t>few</w:t>
      </w:r>
      <w:r>
        <w:rPr>
          <w:spacing w:val="-6"/>
          <w:w w:val="85"/>
        </w:rPr>
        <w:t xml:space="preserve"> </w:t>
      </w:r>
      <w:r>
        <w:rPr>
          <w:w w:val="85"/>
        </w:rPr>
        <w:t>roots</w:t>
      </w:r>
      <w:r>
        <w:rPr>
          <w:spacing w:val="-6"/>
          <w:w w:val="85"/>
        </w:rPr>
        <w:t xml:space="preserve"> </w:t>
      </w:r>
      <w:r>
        <w:rPr>
          <w:w w:val="85"/>
        </w:rPr>
        <w:t xml:space="preserve">and berries. My diet is very simple – I eat a lot of bread and pasta, meat and eggs, some fats in </w:t>
      </w:r>
      <w:r>
        <w:rPr>
          <w:w w:val="80"/>
        </w:rPr>
        <w:t xml:space="preserve">the form of cheese, and I have plenty of fluids. </w:t>
      </w:r>
      <w:r>
        <w:rPr>
          <w:b/>
          <w:w w:val="95"/>
        </w:rPr>
        <w:t>Person B</w:t>
      </w:r>
    </w:p>
    <w:p w14:paraId="1CCC7215">
      <w:pPr>
        <w:pStyle w:val="6"/>
        <w:spacing w:before="12" w:line="266" w:lineRule="auto"/>
        <w:ind w:left="446"/>
        <w:jc w:val="both"/>
      </w:pPr>
      <w:r>
        <w:rPr>
          <w:w w:val="85"/>
        </w:rPr>
        <w:t>I live by the mantra ‘you are what you eat’. I focus on natural proteins, and I don’t eat any processed</w:t>
      </w:r>
      <w:r>
        <w:rPr>
          <w:spacing w:val="-7"/>
          <w:w w:val="85"/>
        </w:rPr>
        <w:t xml:space="preserve"> </w:t>
      </w:r>
      <w:r>
        <w:rPr>
          <w:w w:val="85"/>
        </w:rPr>
        <w:t>food</w:t>
      </w:r>
      <w:r>
        <w:rPr>
          <w:spacing w:val="-6"/>
          <w:w w:val="85"/>
        </w:rPr>
        <w:t xml:space="preserve"> </w:t>
      </w:r>
      <w:r>
        <w:rPr>
          <w:w w:val="85"/>
        </w:rPr>
        <w:t>or</w:t>
      </w:r>
      <w:r>
        <w:rPr>
          <w:spacing w:val="-7"/>
          <w:w w:val="85"/>
        </w:rPr>
        <w:t xml:space="preserve"> </w:t>
      </w:r>
      <w:r>
        <w:rPr>
          <w:w w:val="85"/>
        </w:rPr>
        <w:t>simple</w:t>
      </w:r>
      <w:r>
        <w:rPr>
          <w:spacing w:val="-6"/>
          <w:w w:val="85"/>
        </w:rPr>
        <w:t xml:space="preserve"> </w:t>
      </w:r>
      <w:r>
        <w:rPr>
          <w:w w:val="85"/>
        </w:rPr>
        <w:t>carbohydrates</w:t>
      </w:r>
      <w:r>
        <w:rPr>
          <w:spacing w:val="-7"/>
          <w:w w:val="85"/>
        </w:rPr>
        <w:t xml:space="preserve"> </w:t>
      </w:r>
      <w:r>
        <w:rPr>
          <w:w w:val="85"/>
        </w:rPr>
        <w:t>at</w:t>
      </w:r>
      <w:r>
        <w:rPr>
          <w:spacing w:val="-6"/>
          <w:w w:val="85"/>
        </w:rPr>
        <w:t xml:space="preserve"> </w:t>
      </w:r>
      <w:r>
        <w:rPr>
          <w:w w:val="85"/>
        </w:rPr>
        <w:t xml:space="preserve">all. </w:t>
      </w:r>
      <w:r>
        <w:rPr>
          <w:w w:val="90"/>
        </w:rPr>
        <w:t xml:space="preserve">Not only that, I fast from 5pm to 11am the </w:t>
      </w:r>
      <w:r>
        <w:rPr>
          <w:w w:val="85"/>
        </w:rPr>
        <w:t>following</w:t>
      </w:r>
      <w:r>
        <w:rPr>
          <w:spacing w:val="-5"/>
          <w:w w:val="85"/>
        </w:rPr>
        <w:t xml:space="preserve"> </w:t>
      </w:r>
      <w:r>
        <w:rPr>
          <w:w w:val="85"/>
        </w:rPr>
        <w:t>day</w:t>
      </w:r>
      <w:r>
        <w:rPr>
          <w:spacing w:val="-5"/>
          <w:w w:val="85"/>
        </w:rPr>
        <w:t xml:space="preserve"> </w:t>
      </w:r>
      <w:r>
        <w:rPr>
          <w:w w:val="85"/>
        </w:rPr>
        <w:t>–</w:t>
      </w:r>
      <w:r>
        <w:rPr>
          <w:spacing w:val="-6"/>
          <w:w w:val="85"/>
        </w:rPr>
        <w:t xml:space="preserve"> </w:t>
      </w:r>
      <w:r>
        <w:rPr>
          <w:w w:val="85"/>
        </w:rPr>
        <w:t>all</w:t>
      </w:r>
      <w:r>
        <w:rPr>
          <w:spacing w:val="-5"/>
          <w:w w:val="85"/>
        </w:rPr>
        <w:t xml:space="preserve"> </w:t>
      </w:r>
      <w:r>
        <w:rPr>
          <w:w w:val="85"/>
        </w:rPr>
        <w:t>I</w:t>
      </w:r>
      <w:r>
        <w:rPr>
          <w:spacing w:val="-4"/>
          <w:w w:val="85"/>
        </w:rPr>
        <w:t xml:space="preserve"> </w:t>
      </w:r>
      <w:r>
        <w:rPr>
          <w:w w:val="85"/>
        </w:rPr>
        <w:t>have</w:t>
      </w:r>
      <w:r>
        <w:rPr>
          <w:spacing w:val="-6"/>
          <w:w w:val="85"/>
        </w:rPr>
        <w:t xml:space="preserve"> </w:t>
      </w:r>
      <w:r>
        <w:rPr>
          <w:w w:val="85"/>
        </w:rPr>
        <w:t>in</w:t>
      </w:r>
      <w:r>
        <w:rPr>
          <w:spacing w:val="-6"/>
          <w:w w:val="85"/>
        </w:rPr>
        <w:t xml:space="preserve"> </w:t>
      </w:r>
      <w:r>
        <w:rPr>
          <w:w w:val="85"/>
        </w:rPr>
        <w:t>the</w:t>
      </w:r>
      <w:r>
        <w:rPr>
          <w:spacing w:val="-6"/>
          <w:w w:val="85"/>
        </w:rPr>
        <w:t xml:space="preserve"> </w:t>
      </w:r>
      <w:r>
        <w:rPr>
          <w:w w:val="85"/>
        </w:rPr>
        <w:t>mornings</w:t>
      </w:r>
      <w:r>
        <w:rPr>
          <w:spacing w:val="-2"/>
          <w:w w:val="85"/>
        </w:rPr>
        <w:t xml:space="preserve"> </w:t>
      </w:r>
      <w:r>
        <w:rPr>
          <w:w w:val="85"/>
        </w:rPr>
        <w:t>is</w:t>
      </w:r>
      <w:r>
        <w:rPr>
          <w:spacing w:val="-5"/>
          <w:w w:val="85"/>
        </w:rPr>
        <w:t xml:space="preserve"> </w:t>
      </w:r>
      <w:r>
        <w:rPr>
          <w:w w:val="85"/>
        </w:rPr>
        <w:t xml:space="preserve">a </w:t>
      </w:r>
      <w:r>
        <w:rPr>
          <w:w w:val="90"/>
        </w:rPr>
        <w:t>black</w:t>
      </w:r>
      <w:r>
        <w:rPr>
          <w:spacing w:val="-10"/>
          <w:w w:val="90"/>
        </w:rPr>
        <w:t xml:space="preserve"> </w:t>
      </w:r>
      <w:r>
        <w:rPr>
          <w:w w:val="90"/>
        </w:rPr>
        <w:t>coffee.</w:t>
      </w:r>
      <w:r>
        <w:rPr>
          <w:spacing w:val="-10"/>
          <w:w w:val="90"/>
        </w:rPr>
        <w:t xml:space="preserve"> </w:t>
      </w:r>
      <w:r>
        <w:rPr>
          <w:w w:val="90"/>
        </w:rPr>
        <w:t>Lots</w:t>
      </w:r>
      <w:r>
        <w:rPr>
          <w:spacing w:val="-10"/>
          <w:w w:val="90"/>
        </w:rPr>
        <w:t xml:space="preserve"> </w:t>
      </w:r>
      <w:r>
        <w:rPr>
          <w:w w:val="90"/>
        </w:rPr>
        <w:t>of</w:t>
      </w:r>
      <w:r>
        <w:rPr>
          <w:spacing w:val="-9"/>
          <w:w w:val="90"/>
        </w:rPr>
        <w:t xml:space="preserve"> </w:t>
      </w:r>
      <w:r>
        <w:rPr>
          <w:w w:val="90"/>
        </w:rPr>
        <w:t>research</w:t>
      </w:r>
      <w:r>
        <w:rPr>
          <w:spacing w:val="-10"/>
          <w:w w:val="90"/>
        </w:rPr>
        <w:t xml:space="preserve"> </w:t>
      </w:r>
      <w:r>
        <w:rPr>
          <w:w w:val="90"/>
        </w:rPr>
        <w:t>has</w:t>
      </w:r>
      <w:r>
        <w:rPr>
          <w:spacing w:val="-10"/>
          <w:w w:val="90"/>
        </w:rPr>
        <w:t xml:space="preserve"> </w:t>
      </w:r>
      <w:r>
        <w:rPr>
          <w:w w:val="90"/>
        </w:rPr>
        <w:t>been</w:t>
      </w:r>
      <w:r>
        <w:rPr>
          <w:spacing w:val="-10"/>
          <w:w w:val="90"/>
        </w:rPr>
        <w:t xml:space="preserve"> </w:t>
      </w:r>
      <w:r>
        <w:rPr>
          <w:w w:val="90"/>
        </w:rPr>
        <w:t>done to</w:t>
      </w:r>
      <w:r>
        <w:rPr>
          <w:spacing w:val="-10"/>
          <w:w w:val="90"/>
        </w:rPr>
        <w:t xml:space="preserve"> </w:t>
      </w:r>
      <w:r>
        <w:rPr>
          <w:w w:val="90"/>
        </w:rPr>
        <w:t>show</w:t>
      </w:r>
      <w:r>
        <w:rPr>
          <w:spacing w:val="-10"/>
          <w:w w:val="90"/>
        </w:rPr>
        <w:t xml:space="preserve"> </w:t>
      </w:r>
      <w:r>
        <w:rPr>
          <w:w w:val="90"/>
        </w:rPr>
        <w:t>how</w:t>
      </w:r>
      <w:r>
        <w:rPr>
          <w:spacing w:val="-10"/>
          <w:w w:val="90"/>
        </w:rPr>
        <w:t xml:space="preserve"> </w:t>
      </w:r>
      <w:r>
        <w:rPr>
          <w:w w:val="90"/>
        </w:rPr>
        <w:t>intermittent</w:t>
      </w:r>
      <w:r>
        <w:rPr>
          <w:spacing w:val="-9"/>
          <w:w w:val="90"/>
        </w:rPr>
        <w:t xml:space="preserve"> </w:t>
      </w:r>
      <w:r>
        <w:rPr>
          <w:w w:val="90"/>
        </w:rPr>
        <w:t>fasting</w:t>
      </w:r>
      <w:r>
        <w:rPr>
          <w:spacing w:val="-10"/>
          <w:w w:val="90"/>
        </w:rPr>
        <w:t xml:space="preserve"> </w:t>
      </w:r>
      <w:r>
        <w:rPr>
          <w:w w:val="90"/>
        </w:rPr>
        <w:t xml:space="preserve">combined with eating the right food can help combat </w:t>
      </w:r>
      <w:r>
        <w:rPr>
          <w:w w:val="85"/>
        </w:rPr>
        <w:t xml:space="preserve">things like depression, high blood pressure, </w:t>
      </w:r>
      <w:r>
        <w:rPr>
          <w:w w:val="90"/>
        </w:rPr>
        <w:t>heart</w:t>
      </w:r>
      <w:r>
        <w:rPr>
          <w:spacing w:val="-10"/>
          <w:w w:val="90"/>
        </w:rPr>
        <w:t xml:space="preserve"> </w:t>
      </w:r>
      <w:r>
        <w:rPr>
          <w:w w:val="90"/>
        </w:rPr>
        <w:t>disease</w:t>
      </w:r>
      <w:r>
        <w:rPr>
          <w:spacing w:val="-10"/>
          <w:w w:val="90"/>
        </w:rPr>
        <w:t xml:space="preserve"> </w:t>
      </w:r>
      <w:r>
        <w:rPr>
          <w:w w:val="90"/>
        </w:rPr>
        <w:t>and</w:t>
      </w:r>
      <w:r>
        <w:rPr>
          <w:spacing w:val="-10"/>
          <w:w w:val="90"/>
        </w:rPr>
        <w:t xml:space="preserve"> </w:t>
      </w:r>
      <w:r>
        <w:rPr>
          <w:w w:val="90"/>
        </w:rPr>
        <w:t>diabetes.</w:t>
      </w:r>
    </w:p>
    <w:p w14:paraId="28A2DFD8">
      <w:pPr>
        <w:pStyle w:val="2"/>
        <w:spacing w:before="88"/>
        <w:ind w:left="446"/>
        <w:jc w:val="both"/>
      </w:pPr>
      <w:r>
        <w:rPr>
          <w:b w:val="0"/>
        </w:rPr>
        <w:br w:type="column"/>
      </w:r>
      <w:r>
        <w:rPr>
          <w:w w:val="90"/>
        </w:rPr>
        <w:t>Person</w:t>
      </w:r>
      <w:r>
        <w:rPr>
          <w:spacing w:val="7"/>
        </w:rPr>
        <w:t xml:space="preserve"> </w:t>
      </w:r>
      <w:r>
        <w:rPr>
          <w:spacing w:val="-10"/>
        </w:rPr>
        <w:t>C</w:t>
      </w:r>
    </w:p>
    <w:p w14:paraId="5D5C0307">
      <w:pPr>
        <w:pStyle w:val="6"/>
        <w:spacing w:line="266" w:lineRule="auto"/>
        <w:ind w:left="446" w:right="427"/>
        <w:jc w:val="both"/>
      </w:pPr>
      <w:r>
        <w:rPr>
          <w:w w:val="85"/>
        </w:rPr>
        <w:t xml:space="preserve">I have a glass of milk for breakfast and I have </w:t>
      </w:r>
      <w:r>
        <w:rPr>
          <w:w w:val="95"/>
        </w:rPr>
        <w:t xml:space="preserve">lunch at school. The canteen there’s OK, I suppose, though I do think they should </w:t>
      </w:r>
      <w:r>
        <w:rPr>
          <w:w w:val="90"/>
        </w:rPr>
        <w:t xml:space="preserve">prepare more vegetable dishes. A lot of the </w:t>
      </w:r>
      <w:r>
        <w:rPr>
          <w:w w:val="85"/>
        </w:rPr>
        <w:t>food is meat-based and most things are fried, which isn’t very healthy. At least they always have fresh fruit every day, which is one good thing.</w:t>
      </w:r>
      <w:r>
        <w:rPr>
          <w:spacing w:val="-2"/>
          <w:w w:val="85"/>
        </w:rPr>
        <w:t xml:space="preserve"> </w:t>
      </w:r>
      <w:r>
        <w:rPr>
          <w:w w:val="85"/>
        </w:rPr>
        <w:t>When</w:t>
      </w:r>
      <w:r>
        <w:rPr>
          <w:spacing w:val="-3"/>
          <w:w w:val="85"/>
        </w:rPr>
        <w:t xml:space="preserve"> </w:t>
      </w:r>
      <w:r>
        <w:rPr>
          <w:w w:val="85"/>
        </w:rPr>
        <w:t>I</w:t>
      </w:r>
      <w:r>
        <w:rPr>
          <w:spacing w:val="-2"/>
          <w:w w:val="85"/>
        </w:rPr>
        <w:t xml:space="preserve"> </w:t>
      </w:r>
      <w:r>
        <w:rPr>
          <w:w w:val="85"/>
        </w:rPr>
        <w:t>get</w:t>
      </w:r>
      <w:r>
        <w:rPr>
          <w:spacing w:val="-3"/>
          <w:w w:val="85"/>
        </w:rPr>
        <w:t xml:space="preserve"> </w:t>
      </w:r>
      <w:r>
        <w:rPr>
          <w:w w:val="85"/>
        </w:rPr>
        <w:t>home</w:t>
      </w:r>
      <w:r>
        <w:rPr>
          <w:spacing w:val="-3"/>
          <w:w w:val="85"/>
        </w:rPr>
        <w:t xml:space="preserve"> </w:t>
      </w:r>
      <w:r>
        <w:rPr>
          <w:w w:val="85"/>
        </w:rPr>
        <w:t>I</w:t>
      </w:r>
      <w:r>
        <w:rPr>
          <w:spacing w:val="-2"/>
          <w:w w:val="85"/>
        </w:rPr>
        <w:t xml:space="preserve"> </w:t>
      </w:r>
      <w:r>
        <w:rPr>
          <w:w w:val="85"/>
        </w:rPr>
        <w:t>normally</w:t>
      </w:r>
      <w:r>
        <w:rPr>
          <w:spacing w:val="-3"/>
          <w:w w:val="85"/>
        </w:rPr>
        <w:t xml:space="preserve"> </w:t>
      </w:r>
      <w:r>
        <w:rPr>
          <w:w w:val="85"/>
        </w:rPr>
        <w:t>have</w:t>
      </w:r>
      <w:r>
        <w:rPr>
          <w:spacing w:val="-3"/>
          <w:w w:val="85"/>
        </w:rPr>
        <w:t xml:space="preserve"> </w:t>
      </w:r>
      <w:r>
        <w:rPr>
          <w:w w:val="85"/>
        </w:rPr>
        <w:t>lots</w:t>
      </w:r>
      <w:r>
        <w:rPr>
          <w:spacing w:val="-2"/>
          <w:w w:val="85"/>
        </w:rPr>
        <w:t xml:space="preserve"> </w:t>
      </w:r>
      <w:r>
        <w:rPr>
          <w:w w:val="85"/>
        </w:rPr>
        <w:t xml:space="preserve">of </w:t>
      </w:r>
      <w:r>
        <w:rPr>
          <w:w w:val="90"/>
        </w:rPr>
        <w:t>carbohydrates,</w:t>
      </w:r>
      <w:r>
        <w:rPr>
          <w:spacing w:val="-7"/>
          <w:w w:val="90"/>
        </w:rPr>
        <w:t xml:space="preserve"> </w:t>
      </w:r>
      <w:r>
        <w:rPr>
          <w:w w:val="90"/>
        </w:rPr>
        <w:t>as</w:t>
      </w:r>
      <w:r>
        <w:rPr>
          <w:spacing w:val="-7"/>
          <w:w w:val="90"/>
        </w:rPr>
        <w:t xml:space="preserve"> </w:t>
      </w:r>
      <w:r>
        <w:rPr>
          <w:w w:val="90"/>
        </w:rPr>
        <w:t>I</w:t>
      </w:r>
      <w:r>
        <w:rPr>
          <w:spacing w:val="-8"/>
          <w:w w:val="90"/>
        </w:rPr>
        <w:t xml:space="preserve"> </w:t>
      </w:r>
      <w:r>
        <w:rPr>
          <w:w w:val="90"/>
        </w:rPr>
        <w:t>do</w:t>
      </w:r>
      <w:r>
        <w:rPr>
          <w:spacing w:val="-8"/>
          <w:w w:val="90"/>
        </w:rPr>
        <w:t xml:space="preserve"> </w:t>
      </w:r>
      <w:r>
        <w:rPr>
          <w:w w:val="90"/>
        </w:rPr>
        <w:t>a</w:t>
      </w:r>
      <w:r>
        <w:rPr>
          <w:spacing w:val="-9"/>
          <w:w w:val="90"/>
        </w:rPr>
        <w:t xml:space="preserve"> </w:t>
      </w:r>
      <w:r>
        <w:rPr>
          <w:w w:val="90"/>
        </w:rPr>
        <w:t>lot</w:t>
      </w:r>
      <w:r>
        <w:rPr>
          <w:spacing w:val="-7"/>
          <w:w w:val="90"/>
        </w:rPr>
        <w:t xml:space="preserve"> </w:t>
      </w:r>
      <w:r>
        <w:rPr>
          <w:w w:val="90"/>
        </w:rPr>
        <w:t>of</w:t>
      </w:r>
      <w:r>
        <w:rPr>
          <w:spacing w:val="-8"/>
          <w:w w:val="90"/>
        </w:rPr>
        <w:t xml:space="preserve"> </w:t>
      </w:r>
      <w:r>
        <w:rPr>
          <w:w w:val="90"/>
        </w:rPr>
        <w:t>sports</w:t>
      </w:r>
      <w:r>
        <w:rPr>
          <w:spacing w:val="-7"/>
          <w:w w:val="90"/>
        </w:rPr>
        <w:t xml:space="preserve"> </w:t>
      </w:r>
      <w:r>
        <w:rPr>
          <w:w w:val="90"/>
        </w:rPr>
        <w:t>and</w:t>
      </w:r>
      <w:r>
        <w:rPr>
          <w:spacing w:val="-7"/>
          <w:w w:val="90"/>
        </w:rPr>
        <w:t xml:space="preserve"> </w:t>
      </w:r>
      <w:r>
        <w:rPr>
          <w:w w:val="90"/>
        </w:rPr>
        <w:t>I’m always hungry!</w:t>
      </w:r>
    </w:p>
    <w:p w14:paraId="036FBF12">
      <w:pPr>
        <w:pStyle w:val="2"/>
        <w:spacing w:before="10"/>
        <w:ind w:left="446"/>
        <w:jc w:val="both"/>
      </w:pPr>
      <w:r>
        <w:rPr>
          <w:w w:val="90"/>
        </w:rPr>
        <w:t>Person</w:t>
      </w:r>
      <w:r>
        <w:rPr>
          <w:spacing w:val="7"/>
        </w:rPr>
        <w:t xml:space="preserve"> </w:t>
      </w:r>
      <w:r>
        <w:rPr>
          <w:spacing w:val="-10"/>
        </w:rPr>
        <w:t>D</w:t>
      </w:r>
    </w:p>
    <w:p w14:paraId="27588265">
      <w:pPr>
        <w:pStyle w:val="6"/>
        <w:spacing w:before="40" w:line="266" w:lineRule="auto"/>
        <w:ind w:left="446" w:right="427"/>
        <w:jc w:val="both"/>
      </w:pPr>
      <w:r>
        <w:rPr>
          <w:spacing w:val="-2"/>
          <w:w w:val="90"/>
        </w:rPr>
        <w:t>I</w:t>
      </w:r>
      <w:r>
        <w:rPr>
          <w:spacing w:val="-8"/>
          <w:w w:val="90"/>
        </w:rPr>
        <w:t xml:space="preserve"> </w:t>
      </w:r>
      <w:r>
        <w:rPr>
          <w:spacing w:val="-2"/>
          <w:w w:val="90"/>
        </w:rPr>
        <w:t>never</w:t>
      </w:r>
      <w:r>
        <w:rPr>
          <w:spacing w:val="-7"/>
          <w:w w:val="90"/>
        </w:rPr>
        <w:t xml:space="preserve"> </w:t>
      </w:r>
      <w:r>
        <w:rPr>
          <w:spacing w:val="-2"/>
          <w:w w:val="90"/>
        </w:rPr>
        <w:t>cook</w:t>
      </w:r>
      <w:r>
        <w:rPr>
          <w:spacing w:val="-6"/>
          <w:w w:val="90"/>
        </w:rPr>
        <w:t xml:space="preserve"> </w:t>
      </w:r>
      <w:r>
        <w:rPr>
          <w:spacing w:val="-2"/>
          <w:w w:val="90"/>
        </w:rPr>
        <w:t>–</w:t>
      </w:r>
      <w:r>
        <w:rPr>
          <w:spacing w:val="-8"/>
          <w:w w:val="90"/>
        </w:rPr>
        <w:t xml:space="preserve"> </w:t>
      </w:r>
      <w:r>
        <w:rPr>
          <w:spacing w:val="-2"/>
          <w:w w:val="90"/>
        </w:rPr>
        <w:t>I</w:t>
      </w:r>
      <w:r>
        <w:rPr>
          <w:spacing w:val="-7"/>
          <w:w w:val="90"/>
        </w:rPr>
        <w:t xml:space="preserve"> </w:t>
      </w:r>
      <w:r>
        <w:rPr>
          <w:spacing w:val="-2"/>
          <w:w w:val="90"/>
        </w:rPr>
        <w:t>don’t</w:t>
      </w:r>
      <w:r>
        <w:rPr>
          <w:spacing w:val="-8"/>
          <w:w w:val="90"/>
        </w:rPr>
        <w:t xml:space="preserve"> </w:t>
      </w:r>
      <w:r>
        <w:rPr>
          <w:spacing w:val="-2"/>
          <w:w w:val="90"/>
        </w:rPr>
        <w:t>have</w:t>
      </w:r>
      <w:r>
        <w:rPr>
          <w:spacing w:val="-8"/>
          <w:w w:val="90"/>
        </w:rPr>
        <w:t xml:space="preserve"> </w:t>
      </w:r>
      <w:r>
        <w:rPr>
          <w:spacing w:val="-2"/>
          <w:w w:val="90"/>
        </w:rPr>
        <w:t>time</w:t>
      </w:r>
      <w:r>
        <w:rPr>
          <w:spacing w:val="-7"/>
          <w:w w:val="90"/>
        </w:rPr>
        <w:t xml:space="preserve"> </w:t>
      </w:r>
      <w:r>
        <w:rPr>
          <w:spacing w:val="-2"/>
          <w:w w:val="90"/>
        </w:rPr>
        <w:t>to</w:t>
      </w:r>
      <w:r>
        <w:rPr>
          <w:spacing w:val="-8"/>
          <w:w w:val="90"/>
        </w:rPr>
        <w:t xml:space="preserve"> </w:t>
      </w:r>
      <w:r>
        <w:rPr>
          <w:spacing w:val="-2"/>
          <w:w w:val="90"/>
        </w:rPr>
        <w:t>even</w:t>
      </w:r>
      <w:r>
        <w:rPr>
          <w:spacing w:val="-8"/>
          <w:w w:val="90"/>
        </w:rPr>
        <w:t xml:space="preserve"> </w:t>
      </w:r>
      <w:r>
        <w:rPr>
          <w:spacing w:val="-2"/>
          <w:w w:val="90"/>
        </w:rPr>
        <w:t xml:space="preserve">think </w:t>
      </w:r>
      <w:r>
        <w:rPr>
          <w:w w:val="95"/>
        </w:rPr>
        <w:t>about what to eat!</w:t>
      </w:r>
      <w:r>
        <w:rPr>
          <w:color w:val="0000FF"/>
          <w:w w:val="95"/>
        </w:rPr>
        <w:t xml:space="preserve"> In my opinion, food </w:t>
      </w:r>
      <w:r>
        <w:rPr>
          <w:color w:val="0000FF"/>
          <w:w w:val="85"/>
        </w:rPr>
        <w:t>shouldn’t</w:t>
      </w:r>
      <w:r>
        <w:rPr>
          <w:color w:val="0000FF"/>
          <w:spacing w:val="-7"/>
          <w:w w:val="85"/>
        </w:rPr>
        <w:t xml:space="preserve"> </w:t>
      </w:r>
      <w:r>
        <w:rPr>
          <w:color w:val="0000FF"/>
          <w:w w:val="85"/>
        </w:rPr>
        <w:t>dominate</w:t>
      </w:r>
      <w:r>
        <w:rPr>
          <w:color w:val="0000FF"/>
          <w:spacing w:val="-6"/>
          <w:w w:val="85"/>
        </w:rPr>
        <w:t xml:space="preserve"> </w:t>
      </w:r>
      <w:r>
        <w:rPr>
          <w:color w:val="0000FF"/>
          <w:w w:val="85"/>
        </w:rPr>
        <w:t>our</w:t>
      </w:r>
      <w:r>
        <w:rPr>
          <w:color w:val="0000FF"/>
          <w:spacing w:val="-7"/>
          <w:w w:val="85"/>
        </w:rPr>
        <w:t xml:space="preserve"> </w:t>
      </w:r>
      <w:r>
        <w:rPr>
          <w:color w:val="0000FF"/>
          <w:w w:val="85"/>
        </w:rPr>
        <w:t>lives</w:t>
      </w:r>
      <w:r>
        <w:rPr>
          <w:color w:val="0000FF"/>
          <w:spacing w:val="-6"/>
          <w:w w:val="85"/>
        </w:rPr>
        <w:t xml:space="preserve"> </w:t>
      </w:r>
      <w:r>
        <w:rPr>
          <w:color w:val="0000FF"/>
          <w:w w:val="85"/>
        </w:rPr>
        <w:t>–</w:t>
      </w:r>
      <w:r>
        <w:rPr>
          <w:color w:val="0000FF"/>
          <w:spacing w:val="-7"/>
          <w:w w:val="85"/>
        </w:rPr>
        <w:t xml:space="preserve"> </w:t>
      </w:r>
      <w:r>
        <w:rPr>
          <w:color w:val="0000FF"/>
          <w:w w:val="85"/>
        </w:rPr>
        <w:t>other</w:t>
      </w:r>
      <w:r>
        <w:rPr>
          <w:color w:val="0000FF"/>
          <w:spacing w:val="-6"/>
          <w:w w:val="85"/>
        </w:rPr>
        <w:t xml:space="preserve"> </w:t>
      </w:r>
      <w:r>
        <w:rPr>
          <w:color w:val="0000FF"/>
          <w:w w:val="85"/>
        </w:rPr>
        <w:t>things</w:t>
      </w:r>
      <w:r>
        <w:rPr>
          <w:color w:val="0000FF"/>
          <w:spacing w:val="-7"/>
          <w:w w:val="85"/>
        </w:rPr>
        <w:t xml:space="preserve"> </w:t>
      </w:r>
      <w:r>
        <w:rPr>
          <w:color w:val="0000FF"/>
          <w:w w:val="85"/>
        </w:rPr>
        <w:t>are far more important.</w:t>
      </w:r>
      <w:r>
        <w:rPr>
          <w:w w:val="85"/>
        </w:rPr>
        <w:t xml:space="preserve"> I’m a full-time university </w:t>
      </w:r>
      <w:r>
        <w:rPr>
          <w:w w:val="80"/>
        </w:rPr>
        <w:t xml:space="preserve">student and I also work in the evenings, </w:t>
      </w:r>
      <w:r>
        <w:rPr>
          <w:color w:val="0000FF"/>
          <w:w w:val="80"/>
        </w:rPr>
        <w:t xml:space="preserve">so I eat </w:t>
      </w:r>
      <w:r>
        <w:rPr>
          <w:color w:val="0000FF"/>
          <w:w w:val="85"/>
        </w:rPr>
        <w:t>whatever</w:t>
      </w:r>
      <w:r>
        <w:rPr>
          <w:color w:val="0000FF"/>
          <w:spacing w:val="-1"/>
          <w:w w:val="85"/>
        </w:rPr>
        <w:t xml:space="preserve"> </w:t>
      </w:r>
      <w:r>
        <w:rPr>
          <w:color w:val="0000FF"/>
          <w:w w:val="85"/>
        </w:rPr>
        <w:t>my</w:t>
      </w:r>
      <w:r>
        <w:rPr>
          <w:color w:val="0000FF"/>
          <w:spacing w:val="-1"/>
          <w:w w:val="85"/>
        </w:rPr>
        <w:t xml:space="preserve"> </w:t>
      </w:r>
      <w:r>
        <w:rPr>
          <w:color w:val="0000FF"/>
          <w:w w:val="85"/>
        </w:rPr>
        <w:t>parents</w:t>
      </w:r>
      <w:r>
        <w:rPr>
          <w:color w:val="0000FF"/>
          <w:spacing w:val="-2"/>
          <w:w w:val="85"/>
        </w:rPr>
        <w:t xml:space="preserve"> </w:t>
      </w:r>
      <w:r>
        <w:rPr>
          <w:color w:val="0000FF"/>
          <w:w w:val="85"/>
        </w:rPr>
        <w:t>cook for</w:t>
      </w:r>
      <w:r>
        <w:rPr>
          <w:color w:val="0000FF"/>
          <w:spacing w:val="-2"/>
          <w:w w:val="85"/>
        </w:rPr>
        <w:t xml:space="preserve"> </w:t>
      </w:r>
      <w:r>
        <w:rPr>
          <w:color w:val="0000FF"/>
          <w:w w:val="85"/>
        </w:rPr>
        <w:t>me</w:t>
      </w:r>
      <w:r>
        <w:rPr>
          <w:w w:val="85"/>
        </w:rPr>
        <w:t>.</w:t>
      </w:r>
      <w:r>
        <w:rPr>
          <w:spacing w:val="-2"/>
          <w:w w:val="85"/>
        </w:rPr>
        <w:t xml:space="preserve"> </w:t>
      </w:r>
      <w:r>
        <w:rPr>
          <w:w w:val="85"/>
        </w:rPr>
        <w:t>If</w:t>
      </w:r>
      <w:r>
        <w:rPr>
          <w:spacing w:val="-2"/>
          <w:w w:val="85"/>
        </w:rPr>
        <w:t xml:space="preserve"> </w:t>
      </w:r>
      <w:r>
        <w:rPr>
          <w:w w:val="85"/>
        </w:rPr>
        <w:t xml:space="preserve">I’m going straight from class to work, I’ll eat some street food. Luckily, a lot of street food is incredibly </w:t>
      </w:r>
      <w:r>
        <w:rPr>
          <w:w w:val="90"/>
        </w:rPr>
        <w:t>healthy – especially spring rolls and noodle soup, which is delicious.</w:t>
      </w:r>
    </w:p>
    <w:p w14:paraId="72C1F694">
      <w:pPr>
        <w:pStyle w:val="6"/>
        <w:spacing w:after="0" w:line="266" w:lineRule="auto"/>
        <w:jc w:val="both"/>
        <w:sectPr>
          <w:type w:val="continuous"/>
          <w:pgSz w:w="12240" w:h="15840"/>
          <w:pgMar w:top="540" w:right="720" w:bottom="880" w:left="1080" w:header="0" w:footer="692" w:gutter="0"/>
          <w:cols w:equalWidth="0" w:num="2">
            <w:col w:w="4909" w:space="76"/>
            <w:col w:w="5455"/>
          </w:cols>
        </w:sectPr>
      </w:pPr>
    </w:p>
    <w:p w14:paraId="1BC05D53">
      <w:pPr>
        <w:pStyle w:val="2"/>
        <w:spacing w:before="77" w:line="268" w:lineRule="auto"/>
        <w:ind w:right="456"/>
      </w:pPr>
      <w:r>
        <w:rPr>
          <w:w w:val="90"/>
        </w:rPr>
        <w:t>Four people respond in the comments section of an online magazine article about education and work. Read their comments and answer the questions below.</w:t>
      </w:r>
    </w:p>
    <w:p w14:paraId="14912D75">
      <w:pPr>
        <w:pStyle w:val="8"/>
        <w:numPr>
          <w:ilvl w:val="0"/>
          <w:numId w:val="1"/>
        </w:numPr>
        <w:tabs>
          <w:tab w:val="left" w:pos="575"/>
        </w:tabs>
        <w:spacing w:before="0" w:after="0" w:line="345" w:lineRule="exact"/>
        <w:ind w:left="575" w:right="0" w:hanging="237"/>
        <w:jc w:val="left"/>
        <w:rPr>
          <w:sz w:val="26"/>
        </w:rPr>
      </w:pPr>
      <w:r>
        <w:rPr>
          <w:w w:val="85"/>
          <w:sz w:val="26"/>
        </w:rPr>
        <w:t>Who</w:t>
      </w:r>
      <w:r>
        <w:rPr>
          <w:spacing w:val="-5"/>
          <w:w w:val="85"/>
          <w:sz w:val="26"/>
        </w:rPr>
        <w:t xml:space="preserve"> </w:t>
      </w:r>
      <w:r>
        <w:rPr>
          <w:color w:val="0000FF"/>
          <w:w w:val="85"/>
          <w:sz w:val="26"/>
        </w:rPr>
        <w:t>worries</w:t>
      </w:r>
      <w:r>
        <w:rPr>
          <w:color w:val="0000FF"/>
          <w:spacing w:val="-3"/>
          <w:w w:val="85"/>
          <w:sz w:val="26"/>
        </w:rPr>
        <w:t xml:space="preserve"> </w:t>
      </w:r>
      <w:r>
        <w:rPr>
          <w:color w:val="0000FF"/>
          <w:w w:val="85"/>
          <w:sz w:val="26"/>
        </w:rPr>
        <w:t>least</w:t>
      </w:r>
      <w:r>
        <w:rPr>
          <w:spacing w:val="-3"/>
          <w:w w:val="85"/>
          <w:sz w:val="26"/>
        </w:rPr>
        <w:t xml:space="preserve"> </w:t>
      </w:r>
      <w:r>
        <w:rPr>
          <w:w w:val="85"/>
          <w:sz w:val="26"/>
        </w:rPr>
        <w:t>about</w:t>
      </w:r>
      <w:r>
        <w:rPr>
          <w:spacing w:val="-3"/>
          <w:w w:val="85"/>
          <w:sz w:val="26"/>
        </w:rPr>
        <w:t xml:space="preserve"> </w:t>
      </w:r>
      <w:r>
        <w:rPr>
          <w:color w:val="0000FF"/>
          <w:w w:val="85"/>
          <w:sz w:val="26"/>
        </w:rPr>
        <w:t>eating</w:t>
      </w:r>
      <w:r>
        <w:rPr>
          <w:color w:val="0000FF"/>
          <w:spacing w:val="-3"/>
          <w:w w:val="85"/>
          <w:sz w:val="26"/>
        </w:rPr>
        <w:t xml:space="preserve"> </w:t>
      </w:r>
      <w:r>
        <w:rPr>
          <w:color w:val="0000FF"/>
          <w:spacing w:val="-2"/>
          <w:w w:val="85"/>
          <w:sz w:val="26"/>
        </w:rPr>
        <w:t>healthily</w:t>
      </w:r>
      <w:r>
        <w:rPr>
          <w:spacing w:val="-2"/>
          <w:w w:val="85"/>
          <w:sz w:val="26"/>
        </w:rPr>
        <w:t>?</w:t>
      </w:r>
    </w:p>
    <w:p w14:paraId="625E5A2B">
      <w:pPr>
        <w:pStyle w:val="3"/>
        <w:tabs>
          <w:tab w:val="left" w:pos="2852"/>
          <w:tab w:val="left" w:pos="5259"/>
          <w:tab w:val="left" w:pos="7666"/>
        </w:tabs>
        <w:spacing w:before="41"/>
        <w:rPr>
          <w:highlight w:val="yellow"/>
        </w:rPr>
      </w:pPr>
      <w:r>
        <w:rPr>
          <w:spacing w:val="-10"/>
        </w:rPr>
        <w:t>A</w:t>
      </w:r>
      <w:r>
        <w:tab/>
      </w:r>
      <w:r>
        <w:rPr>
          <w:spacing w:val="-10"/>
        </w:rPr>
        <w:t>B</w:t>
      </w:r>
      <w:r>
        <w:tab/>
      </w:r>
      <w:r>
        <w:rPr>
          <w:spacing w:val="-10"/>
        </w:rPr>
        <w:t>C</w:t>
      </w:r>
      <w:r>
        <w:tab/>
      </w:r>
      <w:r>
        <w:rPr>
          <w:spacing w:val="-10"/>
          <w:highlight w:val="yellow"/>
        </w:rPr>
        <w:t>D</w:t>
      </w:r>
    </w:p>
    <w:p w14:paraId="3901FBD4">
      <w:pPr>
        <w:pStyle w:val="8"/>
        <w:numPr>
          <w:ilvl w:val="0"/>
          <w:numId w:val="1"/>
        </w:numPr>
        <w:tabs>
          <w:tab w:val="left" w:pos="575"/>
        </w:tabs>
        <w:spacing w:before="40" w:after="0" w:line="240" w:lineRule="auto"/>
        <w:ind w:left="575" w:right="0" w:hanging="237"/>
        <w:jc w:val="left"/>
        <w:rPr>
          <w:sz w:val="26"/>
        </w:rPr>
      </w:pPr>
      <w:r>
        <w:rPr>
          <w:w w:val="85"/>
          <w:sz w:val="26"/>
        </w:rPr>
        <w:t>Who</w:t>
      </w:r>
      <w:r>
        <w:rPr>
          <w:spacing w:val="-7"/>
          <w:sz w:val="26"/>
        </w:rPr>
        <w:t xml:space="preserve"> </w:t>
      </w:r>
      <w:r>
        <w:rPr>
          <w:w w:val="85"/>
          <w:sz w:val="26"/>
        </w:rPr>
        <w:t>is</w:t>
      </w:r>
      <w:r>
        <w:rPr>
          <w:spacing w:val="-6"/>
          <w:sz w:val="26"/>
        </w:rPr>
        <w:t xml:space="preserve"> </w:t>
      </w:r>
      <w:r>
        <w:rPr>
          <w:w w:val="85"/>
          <w:sz w:val="26"/>
        </w:rPr>
        <w:t>the</w:t>
      </w:r>
      <w:r>
        <w:rPr>
          <w:spacing w:val="-7"/>
          <w:sz w:val="26"/>
        </w:rPr>
        <w:t xml:space="preserve"> </w:t>
      </w:r>
      <w:r>
        <w:rPr>
          <w:w w:val="85"/>
          <w:sz w:val="26"/>
        </w:rPr>
        <w:t>most</w:t>
      </w:r>
      <w:r>
        <w:rPr>
          <w:spacing w:val="-5"/>
          <w:sz w:val="26"/>
        </w:rPr>
        <w:t xml:space="preserve"> </w:t>
      </w:r>
      <w:r>
        <w:rPr>
          <w:w w:val="85"/>
          <w:sz w:val="26"/>
        </w:rPr>
        <w:t>conscious</w:t>
      </w:r>
      <w:r>
        <w:rPr>
          <w:spacing w:val="-5"/>
          <w:sz w:val="26"/>
        </w:rPr>
        <w:t xml:space="preserve"> </w:t>
      </w:r>
      <w:r>
        <w:rPr>
          <w:w w:val="85"/>
          <w:sz w:val="26"/>
        </w:rPr>
        <w:t>about</w:t>
      </w:r>
      <w:r>
        <w:rPr>
          <w:spacing w:val="-6"/>
          <w:sz w:val="26"/>
        </w:rPr>
        <w:t xml:space="preserve"> </w:t>
      </w:r>
      <w:r>
        <w:rPr>
          <w:w w:val="85"/>
          <w:sz w:val="26"/>
        </w:rPr>
        <w:t>what</w:t>
      </w:r>
      <w:r>
        <w:rPr>
          <w:spacing w:val="-5"/>
          <w:sz w:val="26"/>
        </w:rPr>
        <w:t xml:space="preserve"> </w:t>
      </w:r>
      <w:r>
        <w:rPr>
          <w:w w:val="85"/>
          <w:sz w:val="26"/>
        </w:rPr>
        <w:t>they</w:t>
      </w:r>
      <w:r>
        <w:rPr>
          <w:spacing w:val="-7"/>
          <w:sz w:val="26"/>
        </w:rPr>
        <w:t xml:space="preserve"> </w:t>
      </w:r>
      <w:r>
        <w:rPr>
          <w:spacing w:val="-4"/>
          <w:w w:val="85"/>
          <w:sz w:val="26"/>
        </w:rPr>
        <w:t>eat?</w:t>
      </w:r>
    </w:p>
    <w:p w14:paraId="0C19E381">
      <w:pPr>
        <w:pStyle w:val="3"/>
        <w:tabs>
          <w:tab w:val="left" w:pos="2852"/>
          <w:tab w:val="left" w:pos="5259"/>
          <w:tab w:val="left" w:pos="7666"/>
        </w:tabs>
      </w:pPr>
      <w:r>
        <w:rPr>
          <w:spacing w:val="-10"/>
        </w:rPr>
        <w:t>A</w:t>
      </w:r>
      <w:r>
        <w:tab/>
      </w:r>
      <w:r>
        <w:rPr>
          <w:spacing w:val="-10"/>
        </w:rPr>
        <w:t>B</w:t>
      </w:r>
      <w:r>
        <w:tab/>
      </w:r>
      <w:r>
        <w:rPr>
          <w:spacing w:val="-10"/>
        </w:rPr>
        <w:t>C</w:t>
      </w:r>
      <w:r>
        <w:tab/>
      </w:r>
      <w:r>
        <w:rPr>
          <w:spacing w:val="-10"/>
        </w:rPr>
        <w:t>D</w:t>
      </w:r>
    </w:p>
    <w:p w14:paraId="22A8C154">
      <w:pPr>
        <w:pStyle w:val="8"/>
        <w:numPr>
          <w:ilvl w:val="0"/>
          <w:numId w:val="1"/>
        </w:numPr>
        <w:tabs>
          <w:tab w:val="left" w:pos="575"/>
        </w:tabs>
        <w:spacing w:before="41" w:after="0" w:line="240" w:lineRule="auto"/>
        <w:ind w:left="575" w:right="0" w:hanging="237"/>
        <w:jc w:val="left"/>
        <w:rPr>
          <w:sz w:val="26"/>
        </w:rPr>
      </w:pPr>
      <w:r>
        <w:rPr>
          <w:w w:val="85"/>
          <w:sz w:val="26"/>
        </w:rPr>
        <w:t>Who</w:t>
      </w:r>
      <w:r>
        <w:rPr>
          <w:spacing w:val="-5"/>
          <w:w w:val="85"/>
          <w:sz w:val="26"/>
        </w:rPr>
        <w:t xml:space="preserve"> </w:t>
      </w:r>
      <w:r>
        <w:rPr>
          <w:w w:val="85"/>
          <w:sz w:val="26"/>
        </w:rPr>
        <w:t>thinks</w:t>
      </w:r>
      <w:r>
        <w:rPr>
          <w:spacing w:val="-3"/>
          <w:w w:val="85"/>
          <w:sz w:val="26"/>
        </w:rPr>
        <w:t xml:space="preserve"> </w:t>
      </w:r>
      <w:r>
        <w:rPr>
          <w:w w:val="85"/>
          <w:sz w:val="26"/>
        </w:rPr>
        <w:t>advice</w:t>
      </w:r>
      <w:r>
        <w:rPr>
          <w:spacing w:val="-4"/>
          <w:w w:val="85"/>
          <w:sz w:val="26"/>
        </w:rPr>
        <w:t xml:space="preserve"> </w:t>
      </w:r>
      <w:r>
        <w:rPr>
          <w:w w:val="85"/>
          <w:sz w:val="26"/>
        </w:rPr>
        <w:t>about</w:t>
      </w:r>
      <w:r>
        <w:rPr>
          <w:spacing w:val="-4"/>
          <w:w w:val="85"/>
          <w:sz w:val="26"/>
        </w:rPr>
        <w:t xml:space="preserve"> </w:t>
      </w:r>
      <w:r>
        <w:rPr>
          <w:w w:val="85"/>
          <w:sz w:val="26"/>
        </w:rPr>
        <w:t>diet</w:t>
      </w:r>
      <w:r>
        <w:rPr>
          <w:spacing w:val="-3"/>
          <w:w w:val="85"/>
          <w:sz w:val="26"/>
        </w:rPr>
        <w:t xml:space="preserve"> </w:t>
      </w:r>
      <w:r>
        <w:rPr>
          <w:w w:val="85"/>
          <w:sz w:val="26"/>
        </w:rPr>
        <w:t>is</w:t>
      </w:r>
      <w:r>
        <w:rPr>
          <w:spacing w:val="-4"/>
          <w:w w:val="85"/>
          <w:sz w:val="26"/>
        </w:rPr>
        <w:t xml:space="preserve"> </w:t>
      </w:r>
      <w:r>
        <w:rPr>
          <w:w w:val="85"/>
          <w:sz w:val="26"/>
        </w:rPr>
        <w:t>really</w:t>
      </w:r>
      <w:r>
        <w:rPr>
          <w:spacing w:val="-4"/>
          <w:w w:val="85"/>
          <w:sz w:val="26"/>
        </w:rPr>
        <w:t xml:space="preserve"> </w:t>
      </w:r>
      <w:r>
        <w:rPr>
          <w:w w:val="85"/>
          <w:sz w:val="26"/>
        </w:rPr>
        <w:t>about</w:t>
      </w:r>
      <w:r>
        <w:rPr>
          <w:spacing w:val="-4"/>
          <w:w w:val="85"/>
          <w:sz w:val="26"/>
        </w:rPr>
        <w:t xml:space="preserve"> </w:t>
      </w:r>
      <w:r>
        <w:rPr>
          <w:w w:val="85"/>
          <w:sz w:val="26"/>
        </w:rPr>
        <w:t>making</w:t>
      </w:r>
      <w:r>
        <w:rPr>
          <w:spacing w:val="-4"/>
          <w:w w:val="85"/>
          <w:sz w:val="26"/>
        </w:rPr>
        <w:t xml:space="preserve"> </w:t>
      </w:r>
      <w:r>
        <w:rPr>
          <w:spacing w:val="-2"/>
          <w:w w:val="85"/>
          <w:sz w:val="26"/>
        </w:rPr>
        <w:t>money?</w:t>
      </w:r>
    </w:p>
    <w:p w14:paraId="37C96489">
      <w:pPr>
        <w:pStyle w:val="3"/>
        <w:tabs>
          <w:tab w:val="left" w:pos="2852"/>
          <w:tab w:val="left" w:pos="5259"/>
          <w:tab w:val="left" w:pos="7666"/>
        </w:tabs>
      </w:pPr>
      <w:r>
        <w:rPr>
          <w:spacing w:val="-10"/>
        </w:rPr>
        <w:t>A</w:t>
      </w:r>
      <w:r>
        <w:tab/>
      </w:r>
      <w:r>
        <w:rPr>
          <w:spacing w:val="-10"/>
        </w:rPr>
        <w:t>B</w:t>
      </w:r>
      <w:r>
        <w:tab/>
      </w:r>
      <w:r>
        <w:rPr>
          <w:spacing w:val="-10"/>
        </w:rPr>
        <w:t>C</w:t>
      </w:r>
      <w:r>
        <w:tab/>
      </w:r>
      <w:r>
        <w:rPr>
          <w:spacing w:val="-10"/>
        </w:rPr>
        <w:t>D</w:t>
      </w:r>
    </w:p>
    <w:p w14:paraId="55891E63">
      <w:pPr>
        <w:pStyle w:val="8"/>
        <w:numPr>
          <w:ilvl w:val="0"/>
          <w:numId w:val="1"/>
        </w:numPr>
        <w:tabs>
          <w:tab w:val="left" w:pos="575"/>
        </w:tabs>
        <w:spacing w:before="40" w:after="0" w:line="240" w:lineRule="auto"/>
        <w:ind w:left="575" w:right="0" w:hanging="237"/>
        <w:jc w:val="left"/>
        <w:rPr>
          <w:sz w:val="26"/>
        </w:rPr>
      </w:pPr>
      <w:r>
        <w:rPr>
          <w:w w:val="85"/>
          <w:sz w:val="26"/>
        </w:rPr>
        <w:t>Who</w:t>
      </w:r>
      <w:r>
        <w:rPr>
          <w:spacing w:val="-4"/>
          <w:sz w:val="26"/>
        </w:rPr>
        <w:t xml:space="preserve"> </w:t>
      </w:r>
      <w:r>
        <w:rPr>
          <w:w w:val="85"/>
          <w:sz w:val="26"/>
        </w:rPr>
        <w:t>is</w:t>
      </w:r>
      <w:r>
        <w:rPr>
          <w:spacing w:val="-2"/>
          <w:sz w:val="26"/>
        </w:rPr>
        <w:t xml:space="preserve"> </w:t>
      </w:r>
      <w:r>
        <w:rPr>
          <w:w w:val="85"/>
          <w:sz w:val="26"/>
        </w:rPr>
        <w:t>too</w:t>
      </w:r>
      <w:r>
        <w:rPr>
          <w:spacing w:val="-3"/>
          <w:sz w:val="26"/>
        </w:rPr>
        <w:t xml:space="preserve"> </w:t>
      </w:r>
      <w:r>
        <w:rPr>
          <w:w w:val="85"/>
          <w:sz w:val="26"/>
        </w:rPr>
        <w:t>busy</w:t>
      </w:r>
      <w:r>
        <w:rPr>
          <w:spacing w:val="-4"/>
          <w:sz w:val="26"/>
        </w:rPr>
        <w:t xml:space="preserve"> </w:t>
      </w:r>
      <w:r>
        <w:rPr>
          <w:w w:val="85"/>
          <w:sz w:val="26"/>
        </w:rPr>
        <w:t>to</w:t>
      </w:r>
      <w:r>
        <w:rPr>
          <w:spacing w:val="-3"/>
          <w:sz w:val="26"/>
        </w:rPr>
        <w:t xml:space="preserve"> </w:t>
      </w:r>
      <w:r>
        <w:rPr>
          <w:w w:val="85"/>
          <w:sz w:val="26"/>
        </w:rPr>
        <w:t>cook</w:t>
      </w:r>
      <w:r>
        <w:rPr>
          <w:spacing w:val="-1"/>
          <w:sz w:val="26"/>
        </w:rPr>
        <w:t xml:space="preserve"> </w:t>
      </w:r>
      <w:r>
        <w:rPr>
          <w:spacing w:val="-2"/>
          <w:w w:val="85"/>
          <w:sz w:val="26"/>
        </w:rPr>
        <w:t>anything?</w:t>
      </w:r>
    </w:p>
    <w:p w14:paraId="46306379">
      <w:pPr>
        <w:pStyle w:val="3"/>
        <w:tabs>
          <w:tab w:val="left" w:pos="2852"/>
          <w:tab w:val="left" w:pos="5259"/>
          <w:tab w:val="left" w:pos="7666"/>
        </w:tabs>
      </w:pPr>
      <w:r>
        <w:rPr>
          <w:spacing w:val="-10"/>
        </w:rPr>
        <w:t>A</w:t>
      </w:r>
      <w:r>
        <w:tab/>
      </w:r>
      <w:r>
        <w:rPr>
          <w:spacing w:val="-10"/>
        </w:rPr>
        <w:t>B</w:t>
      </w:r>
      <w:r>
        <w:tab/>
      </w:r>
      <w:r>
        <w:rPr>
          <w:spacing w:val="-10"/>
        </w:rPr>
        <w:t>C</w:t>
      </w:r>
      <w:r>
        <w:tab/>
      </w:r>
      <w:r>
        <w:rPr>
          <w:spacing w:val="-10"/>
        </w:rPr>
        <w:t>D</w:t>
      </w:r>
    </w:p>
    <w:p w14:paraId="1A81AE4E">
      <w:pPr>
        <w:pStyle w:val="8"/>
        <w:numPr>
          <w:ilvl w:val="0"/>
          <w:numId w:val="1"/>
        </w:numPr>
        <w:tabs>
          <w:tab w:val="left" w:pos="575"/>
        </w:tabs>
        <w:spacing w:before="41" w:after="0" w:line="240" w:lineRule="auto"/>
        <w:ind w:left="575" w:right="0" w:hanging="237"/>
        <w:jc w:val="left"/>
        <w:rPr>
          <w:sz w:val="26"/>
        </w:rPr>
      </w:pPr>
      <w:r>
        <w:rPr>
          <w:w w:val="85"/>
          <w:sz w:val="26"/>
        </w:rPr>
        <w:t>Who</w:t>
      </w:r>
      <w:r>
        <w:rPr>
          <w:spacing w:val="-4"/>
          <w:sz w:val="26"/>
        </w:rPr>
        <w:t xml:space="preserve"> </w:t>
      </w:r>
      <w:r>
        <w:rPr>
          <w:w w:val="85"/>
          <w:sz w:val="26"/>
        </w:rPr>
        <w:t>isn’t</w:t>
      </w:r>
      <w:r>
        <w:rPr>
          <w:spacing w:val="-2"/>
          <w:sz w:val="26"/>
        </w:rPr>
        <w:t xml:space="preserve"> </w:t>
      </w:r>
      <w:r>
        <w:rPr>
          <w:w w:val="85"/>
          <w:sz w:val="26"/>
        </w:rPr>
        <w:t>happy</w:t>
      </w:r>
      <w:r>
        <w:rPr>
          <w:spacing w:val="-4"/>
          <w:sz w:val="26"/>
        </w:rPr>
        <w:t xml:space="preserve"> </w:t>
      </w:r>
      <w:r>
        <w:rPr>
          <w:w w:val="85"/>
          <w:sz w:val="26"/>
        </w:rPr>
        <w:t>about</w:t>
      </w:r>
      <w:r>
        <w:rPr>
          <w:spacing w:val="-2"/>
          <w:sz w:val="26"/>
        </w:rPr>
        <w:t xml:space="preserve"> </w:t>
      </w:r>
      <w:r>
        <w:rPr>
          <w:w w:val="85"/>
          <w:sz w:val="26"/>
        </w:rPr>
        <w:t>the</w:t>
      </w:r>
      <w:r>
        <w:rPr>
          <w:spacing w:val="-3"/>
          <w:sz w:val="26"/>
        </w:rPr>
        <w:t xml:space="preserve"> </w:t>
      </w:r>
      <w:r>
        <w:rPr>
          <w:w w:val="85"/>
          <w:sz w:val="26"/>
        </w:rPr>
        <w:t>selection</w:t>
      </w:r>
      <w:r>
        <w:rPr>
          <w:sz w:val="26"/>
        </w:rPr>
        <w:t xml:space="preserve"> </w:t>
      </w:r>
      <w:r>
        <w:rPr>
          <w:w w:val="85"/>
          <w:sz w:val="26"/>
        </w:rPr>
        <w:t>of</w:t>
      </w:r>
      <w:r>
        <w:rPr>
          <w:spacing w:val="-3"/>
          <w:sz w:val="26"/>
        </w:rPr>
        <w:t xml:space="preserve"> </w:t>
      </w:r>
      <w:r>
        <w:rPr>
          <w:w w:val="85"/>
          <w:sz w:val="26"/>
        </w:rPr>
        <w:t>food</w:t>
      </w:r>
      <w:r>
        <w:rPr>
          <w:spacing w:val="-1"/>
          <w:sz w:val="26"/>
        </w:rPr>
        <w:t xml:space="preserve"> </w:t>
      </w:r>
      <w:r>
        <w:rPr>
          <w:w w:val="85"/>
          <w:sz w:val="26"/>
        </w:rPr>
        <w:t>on</w:t>
      </w:r>
      <w:r>
        <w:rPr>
          <w:spacing w:val="-3"/>
          <w:sz w:val="26"/>
        </w:rPr>
        <w:t xml:space="preserve"> </w:t>
      </w:r>
      <w:r>
        <w:rPr>
          <w:spacing w:val="-2"/>
          <w:w w:val="85"/>
          <w:sz w:val="26"/>
        </w:rPr>
        <w:t>offer?</w:t>
      </w:r>
    </w:p>
    <w:p w14:paraId="48B48E88">
      <w:pPr>
        <w:pStyle w:val="3"/>
        <w:tabs>
          <w:tab w:val="left" w:pos="2852"/>
          <w:tab w:val="left" w:pos="5259"/>
          <w:tab w:val="left" w:pos="7666"/>
        </w:tabs>
        <w:spacing w:before="41"/>
      </w:pPr>
      <w:r>
        <w:rPr>
          <w:spacing w:val="-10"/>
        </w:rPr>
        <w:t>A</w:t>
      </w:r>
      <w:r>
        <w:tab/>
      </w:r>
      <w:r>
        <w:rPr>
          <w:spacing w:val="-10"/>
        </w:rPr>
        <w:t>B</w:t>
      </w:r>
      <w:r>
        <w:tab/>
      </w:r>
      <w:r>
        <w:rPr>
          <w:spacing w:val="-10"/>
        </w:rPr>
        <w:t>C</w:t>
      </w:r>
      <w:r>
        <w:tab/>
      </w:r>
      <w:r>
        <w:rPr>
          <w:spacing w:val="-10"/>
        </w:rPr>
        <w:t>D</w:t>
      </w:r>
    </w:p>
    <w:p w14:paraId="792DB854">
      <w:pPr>
        <w:pStyle w:val="8"/>
        <w:numPr>
          <w:ilvl w:val="0"/>
          <w:numId w:val="1"/>
        </w:numPr>
        <w:tabs>
          <w:tab w:val="left" w:pos="575"/>
        </w:tabs>
        <w:spacing w:before="38" w:after="0" w:line="240" w:lineRule="auto"/>
        <w:ind w:left="575" w:right="0" w:hanging="237"/>
        <w:jc w:val="left"/>
        <w:rPr>
          <w:sz w:val="26"/>
        </w:rPr>
      </w:pPr>
      <w:r>
        <w:rPr>
          <w:w w:val="85"/>
          <w:sz w:val="26"/>
        </w:rPr>
        <w:t>Who</w:t>
      </w:r>
      <w:r>
        <w:rPr>
          <w:spacing w:val="-1"/>
          <w:w w:val="85"/>
          <w:sz w:val="26"/>
        </w:rPr>
        <w:t xml:space="preserve"> </w:t>
      </w:r>
      <w:r>
        <w:rPr>
          <w:w w:val="85"/>
          <w:sz w:val="26"/>
        </w:rPr>
        <w:t>feels</w:t>
      </w:r>
      <w:r>
        <w:rPr>
          <w:spacing w:val="-9"/>
          <w:sz w:val="26"/>
        </w:rPr>
        <w:t xml:space="preserve"> </w:t>
      </w:r>
      <w:r>
        <w:rPr>
          <w:w w:val="85"/>
          <w:sz w:val="26"/>
        </w:rPr>
        <w:t>that</w:t>
      </w:r>
      <w:r>
        <w:rPr>
          <w:spacing w:val="-9"/>
          <w:sz w:val="26"/>
        </w:rPr>
        <w:t xml:space="preserve"> </w:t>
      </w:r>
      <w:r>
        <w:rPr>
          <w:w w:val="85"/>
          <w:sz w:val="26"/>
        </w:rPr>
        <w:t>what</w:t>
      </w:r>
      <w:r>
        <w:rPr>
          <w:spacing w:val="-9"/>
          <w:sz w:val="26"/>
        </w:rPr>
        <w:t xml:space="preserve"> </w:t>
      </w:r>
      <w:r>
        <w:rPr>
          <w:w w:val="85"/>
          <w:sz w:val="26"/>
        </w:rPr>
        <w:t>they</w:t>
      </w:r>
      <w:r>
        <w:rPr>
          <w:spacing w:val="-10"/>
          <w:sz w:val="26"/>
        </w:rPr>
        <w:t xml:space="preserve"> </w:t>
      </w:r>
      <w:r>
        <w:rPr>
          <w:w w:val="85"/>
          <w:sz w:val="26"/>
        </w:rPr>
        <w:t>eat</w:t>
      </w:r>
      <w:r>
        <w:rPr>
          <w:spacing w:val="-1"/>
          <w:w w:val="85"/>
          <w:sz w:val="26"/>
        </w:rPr>
        <w:t xml:space="preserve"> </w:t>
      </w:r>
      <w:r>
        <w:rPr>
          <w:w w:val="85"/>
          <w:sz w:val="26"/>
        </w:rPr>
        <w:t>hasn’t</w:t>
      </w:r>
      <w:r>
        <w:rPr>
          <w:spacing w:val="-9"/>
          <w:sz w:val="26"/>
        </w:rPr>
        <w:t xml:space="preserve"> </w:t>
      </w:r>
      <w:r>
        <w:rPr>
          <w:w w:val="85"/>
          <w:sz w:val="26"/>
        </w:rPr>
        <w:t>affected</w:t>
      </w:r>
      <w:r>
        <w:rPr>
          <w:spacing w:val="-8"/>
          <w:sz w:val="26"/>
        </w:rPr>
        <w:t xml:space="preserve"> </w:t>
      </w:r>
      <w:r>
        <w:rPr>
          <w:w w:val="85"/>
          <w:sz w:val="26"/>
        </w:rPr>
        <w:t>their</w:t>
      </w:r>
      <w:r>
        <w:rPr>
          <w:spacing w:val="-9"/>
          <w:sz w:val="26"/>
        </w:rPr>
        <w:t xml:space="preserve"> </w:t>
      </w:r>
      <w:r>
        <w:rPr>
          <w:spacing w:val="-2"/>
          <w:w w:val="85"/>
          <w:sz w:val="26"/>
        </w:rPr>
        <w:t>health?</w:t>
      </w:r>
    </w:p>
    <w:p w14:paraId="0820BD05">
      <w:pPr>
        <w:pStyle w:val="3"/>
        <w:tabs>
          <w:tab w:val="left" w:pos="2852"/>
          <w:tab w:val="left" w:pos="5259"/>
          <w:tab w:val="left" w:pos="7666"/>
        </w:tabs>
        <w:spacing w:before="40"/>
      </w:pPr>
      <w:r>
        <w:rPr>
          <w:spacing w:val="-10"/>
        </w:rPr>
        <w:t>A</w:t>
      </w:r>
      <w:r>
        <w:tab/>
      </w:r>
      <w:r>
        <w:rPr>
          <w:spacing w:val="-10"/>
        </w:rPr>
        <w:t>B</w:t>
      </w:r>
      <w:r>
        <w:tab/>
      </w:r>
      <w:r>
        <w:rPr>
          <w:spacing w:val="-10"/>
        </w:rPr>
        <w:t>C</w:t>
      </w:r>
      <w:r>
        <w:tab/>
      </w:r>
      <w:r>
        <w:rPr>
          <w:spacing w:val="-10"/>
        </w:rPr>
        <w:t>D</w:t>
      </w:r>
    </w:p>
    <w:p w14:paraId="29883DEE">
      <w:pPr>
        <w:pStyle w:val="8"/>
        <w:numPr>
          <w:ilvl w:val="0"/>
          <w:numId w:val="1"/>
        </w:numPr>
        <w:tabs>
          <w:tab w:val="left" w:pos="575"/>
        </w:tabs>
        <w:spacing w:before="38" w:after="0" w:line="240" w:lineRule="auto"/>
        <w:ind w:left="575" w:right="0" w:hanging="237"/>
        <w:jc w:val="left"/>
        <w:rPr>
          <w:sz w:val="26"/>
        </w:rPr>
      </w:pPr>
      <w:r>
        <w:rPr>
          <w:w w:val="85"/>
          <w:sz w:val="26"/>
        </w:rPr>
        <w:t>Who</w:t>
      </w:r>
      <w:r>
        <w:rPr>
          <w:spacing w:val="-3"/>
          <w:w w:val="85"/>
          <w:sz w:val="26"/>
        </w:rPr>
        <w:t xml:space="preserve"> </w:t>
      </w:r>
      <w:r>
        <w:rPr>
          <w:w w:val="85"/>
          <w:sz w:val="26"/>
        </w:rPr>
        <w:t>never</w:t>
      </w:r>
      <w:r>
        <w:rPr>
          <w:spacing w:val="-3"/>
          <w:w w:val="85"/>
          <w:sz w:val="26"/>
        </w:rPr>
        <w:t xml:space="preserve"> </w:t>
      </w:r>
      <w:r>
        <w:rPr>
          <w:w w:val="85"/>
          <w:sz w:val="26"/>
        </w:rPr>
        <w:t>eats</w:t>
      </w:r>
      <w:r>
        <w:rPr>
          <w:spacing w:val="-8"/>
          <w:sz w:val="26"/>
        </w:rPr>
        <w:t xml:space="preserve"> </w:t>
      </w:r>
      <w:r>
        <w:rPr>
          <w:w w:val="85"/>
          <w:sz w:val="26"/>
        </w:rPr>
        <w:t>in</w:t>
      </w:r>
      <w:r>
        <w:rPr>
          <w:spacing w:val="-2"/>
          <w:w w:val="85"/>
          <w:sz w:val="26"/>
        </w:rPr>
        <w:t xml:space="preserve"> </w:t>
      </w:r>
      <w:r>
        <w:rPr>
          <w:w w:val="85"/>
          <w:sz w:val="26"/>
        </w:rPr>
        <w:t>the</w:t>
      </w:r>
      <w:r>
        <w:rPr>
          <w:spacing w:val="-3"/>
          <w:w w:val="85"/>
          <w:sz w:val="26"/>
        </w:rPr>
        <w:t xml:space="preserve"> </w:t>
      </w:r>
      <w:r>
        <w:rPr>
          <w:spacing w:val="-2"/>
          <w:w w:val="85"/>
          <w:sz w:val="26"/>
        </w:rPr>
        <w:t>evenings?</w:t>
      </w:r>
    </w:p>
    <w:p w14:paraId="56DA50C4">
      <w:pPr>
        <w:pStyle w:val="3"/>
        <w:tabs>
          <w:tab w:val="left" w:pos="2852"/>
          <w:tab w:val="left" w:pos="5259"/>
          <w:tab w:val="left" w:pos="7666"/>
        </w:tabs>
        <w:spacing w:before="41"/>
      </w:pPr>
      <w:r>
        <w:rPr>
          <w:spacing w:val="-10"/>
        </w:rPr>
        <w:t>A</w:t>
      </w:r>
      <w:r>
        <w:tab/>
      </w:r>
      <w:r>
        <w:rPr>
          <w:spacing w:val="-10"/>
        </w:rPr>
        <w:t>B</w:t>
      </w:r>
      <w:r>
        <w:tab/>
      </w:r>
      <w:r>
        <w:rPr>
          <w:spacing w:val="-10"/>
        </w:rPr>
        <w:t>C</w:t>
      </w:r>
      <w:r>
        <w:tab/>
      </w:r>
      <w:r>
        <w:rPr>
          <w:spacing w:val="-10"/>
        </w:rPr>
        <w:t>D</w:t>
      </w:r>
    </w:p>
    <w:p w14:paraId="0750C835">
      <w:pPr>
        <w:pStyle w:val="6"/>
        <w:spacing w:before="78"/>
      </w:pPr>
    </w:p>
    <w:p w14:paraId="06AC49EC">
      <w:pPr>
        <w:pStyle w:val="6"/>
        <w:spacing w:before="0"/>
        <w:ind w:left="338"/>
      </w:pPr>
      <w:r>
        <w:rPr>
          <w:b/>
          <w:w w:val="85"/>
        </w:rPr>
        <w:t>Part</w:t>
      </w:r>
      <w:r>
        <w:rPr>
          <w:b/>
          <w:spacing w:val="11"/>
        </w:rPr>
        <w:t xml:space="preserve"> </w:t>
      </w:r>
      <w:r>
        <w:rPr>
          <w:b/>
          <w:w w:val="85"/>
        </w:rPr>
        <w:t>4:</w:t>
      </w:r>
      <w:r>
        <w:rPr>
          <w:b/>
          <w:spacing w:val="10"/>
        </w:rPr>
        <w:t xml:space="preserve"> </w:t>
      </w:r>
      <w:r>
        <w:rPr>
          <w:w w:val="85"/>
        </w:rPr>
        <w:t>Select</w:t>
      </w:r>
      <w:r>
        <w:t xml:space="preserve"> </w:t>
      </w:r>
      <w:r>
        <w:rPr>
          <w:w w:val="85"/>
        </w:rPr>
        <w:t>the</w:t>
      </w:r>
      <w:r>
        <w:rPr>
          <w:spacing w:val="-3"/>
        </w:rPr>
        <w:t xml:space="preserve"> </w:t>
      </w:r>
      <w:r>
        <w:rPr>
          <w:w w:val="85"/>
        </w:rPr>
        <w:t>appropriate</w:t>
      </w:r>
      <w:r>
        <w:rPr>
          <w:spacing w:val="-2"/>
        </w:rPr>
        <w:t xml:space="preserve"> </w:t>
      </w:r>
      <w:r>
        <w:rPr>
          <w:w w:val="85"/>
        </w:rPr>
        <w:t>heading</w:t>
      </w:r>
      <w:r>
        <w:t xml:space="preserve"> </w:t>
      </w:r>
      <w:r>
        <w:rPr>
          <w:w w:val="85"/>
        </w:rPr>
        <w:t>to</w:t>
      </w:r>
      <w:r>
        <w:rPr>
          <w:spacing w:val="-2"/>
        </w:rPr>
        <w:t xml:space="preserve"> </w:t>
      </w:r>
      <w:r>
        <w:rPr>
          <w:w w:val="85"/>
        </w:rPr>
        <w:t>match</w:t>
      </w:r>
      <w:r>
        <w:t xml:space="preserve"> </w:t>
      </w:r>
      <w:r>
        <w:rPr>
          <w:w w:val="85"/>
        </w:rPr>
        <w:t>the</w:t>
      </w:r>
      <w:r>
        <w:rPr>
          <w:spacing w:val="-2"/>
        </w:rPr>
        <w:t xml:space="preserve"> </w:t>
      </w:r>
      <w:r>
        <w:rPr>
          <w:w w:val="85"/>
        </w:rPr>
        <w:t>paragraph</w:t>
      </w:r>
      <w:r>
        <w:rPr>
          <w:spacing w:val="-1"/>
        </w:rPr>
        <w:t xml:space="preserve"> </w:t>
      </w:r>
      <w:r>
        <w:rPr>
          <w:w w:val="85"/>
        </w:rPr>
        <w:t>from</w:t>
      </w:r>
      <w:r>
        <w:rPr>
          <w:spacing w:val="-1"/>
        </w:rPr>
        <w:t xml:space="preserve"> </w:t>
      </w:r>
      <w:r>
        <w:rPr>
          <w:w w:val="85"/>
        </w:rPr>
        <w:t>1</w:t>
      </w:r>
      <w:r>
        <w:rPr>
          <w:spacing w:val="-1"/>
        </w:rPr>
        <w:t xml:space="preserve"> </w:t>
      </w:r>
      <w:r>
        <w:rPr>
          <w:w w:val="85"/>
        </w:rPr>
        <w:t>to</w:t>
      </w:r>
      <w:r>
        <w:rPr>
          <w:spacing w:val="2"/>
        </w:rPr>
        <w:t xml:space="preserve"> </w:t>
      </w:r>
      <w:r>
        <w:rPr>
          <w:spacing w:val="-5"/>
          <w:w w:val="85"/>
        </w:rPr>
        <w:t>7.</w:t>
      </w:r>
    </w:p>
    <w:p w14:paraId="6D6B64B1">
      <w:pPr>
        <w:pStyle w:val="8"/>
        <w:numPr>
          <w:ilvl w:val="1"/>
          <w:numId w:val="1"/>
        </w:numPr>
        <w:tabs>
          <w:tab w:val="left" w:pos="2856"/>
        </w:tabs>
        <w:spacing w:before="41" w:after="0" w:line="240" w:lineRule="auto"/>
        <w:ind w:left="2856" w:right="0" w:hanging="425"/>
        <w:jc w:val="left"/>
        <w:rPr>
          <w:strike/>
          <w:dstrike w:val="0"/>
          <w:sz w:val="26"/>
        </w:rPr>
      </w:pPr>
      <w:r>
        <w:rPr>
          <w:strike/>
          <w:dstrike w:val="0"/>
          <w:w w:val="85"/>
          <w:sz w:val="26"/>
        </w:rPr>
        <w:t>Difficult</w:t>
      </w:r>
      <w:r>
        <w:rPr>
          <w:strike/>
          <w:dstrike w:val="0"/>
          <w:spacing w:val="3"/>
          <w:sz w:val="26"/>
        </w:rPr>
        <w:t xml:space="preserve"> </w:t>
      </w:r>
      <w:r>
        <w:rPr>
          <w:strike/>
          <w:dstrike w:val="0"/>
          <w:w w:val="85"/>
          <w:sz w:val="26"/>
        </w:rPr>
        <w:t>to</w:t>
      </w:r>
      <w:r>
        <w:rPr>
          <w:strike/>
          <w:dstrike w:val="0"/>
          <w:spacing w:val="2"/>
          <w:sz w:val="26"/>
        </w:rPr>
        <w:t xml:space="preserve"> </w:t>
      </w:r>
      <w:r>
        <w:rPr>
          <w:strike/>
          <w:dstrike w:val="0"/>
          <w:w w:val="85"/>
          <w:sz w:val="26"/>
        </w:rPr>
        <w:t>change</w:t>
      </w:r>
      <w:r>
        <w:rPr>
          <w:strike/>
          <w:dstrike w:val="0"/>
          <w:spacing w:val="1"/>
          <w:sz w:val="26"/>
        </w:rPr>
        <w:t xml:space="preserve"> </w:t>
      </w:r>
      <w:r>
        <w:rPr>
          <w:strike/>
          <w:dstrike w:val="0"/>
          <w:w w:val="85"/>
          <w:sz w:val="26"/>
        </w:rPr>
        <w:t>old</w:t>
      </w:r>
      <w:r>
        <w:rPr>
          <w:strike/>
          <w:dstrike w:val="0"/>
          <w:spacing w:val="4"/>
          <w:sz w:val="26"/>
        </w:rPr>
        <w:t xml:space="preserve"> </w:t>
      </w:r>
      <w:r>
        <w:rPr>
          <w:strike/>
          <w:dstrike w:val="0"/>
          <w:spacing w:val="-2"/>
          <w:w w:val="85"/>
          <w:sz w:val="26"/>
        </w:rPr>
        <w:t>habits</w:t>
      </w:r>
    </w:p>
    <w:p w14:paraId="54F10FDB">
      <w:pPr>
        <w:pStyle w:val="8"/>
        <w:numPr>
          <w:ilvl w:val="1"/>
          <w:numId w:val="1"/>
        </w:numPr>
        <w:tabs>
          <w:tab w:val="left" w:pos="2856"/>
        </w:tabs>
        <w:spacing w:before="38" w:after="0" w:line="240" w:lineRule="auto"/>
        <w:ind w:left="2856" w:right="0" w:hanging="425"/>
        <w:jc w:val="left"/>
        <w:rPr>
          <w:sz w:val="26"/>
        </w:rPr>
      </w:pPr>
      <w:r>
        <w:rPr>
          <w:w w:val="85"/>
          <w:sz w:val="26"/>
        </w:rPr>
        <w:t>Alternative</w:t>
      </w:r>
      <w:r>
        <w:rPr>
          <w:spacing w:val="-10"/>
          <w:sz w:val="26"/>
        </w:rPr>
        <w:t xml:space="preserve"> </w:t>
      </w:r>
      <w:r>
        <w:rPr>
          <w:w w:val="85"/>
          <w:sz w:val="26"/>
        </w:rPr>
        <w:t>solutions</w:t>
      </w:r>
      <w:r>
        <w:rPr>
          <w:spacing w:val="-8"/>
          <w:sz w:val="26"/>
        </w:rPr>
        <w:t xml:space="preserve"> </w:t>
      </w:r>
      <w:r>
        <w:rPr>
          <w:w w:val="85"/>
          <w:sz w:val="26"/>
        </w:rPr>
        <w:t>worth</w:t>
      </w:r>
      <w:r>
        <w:rPr>
          <w:spacing w:val="-7"/>
          <w:sz w:val="26"/>
        </w:rPr>
        <w:t xml:space="preserve"> </w:t>
      </w:r>
      <w:r>
        <w:rPr>
          <w:spacing w:val="-2"/>
          <w:w w:val="85"/>
          <w:sz w:val="26"/>
        </w:rPr>
        <w:t>considering</w:t>
      </w:r>
    </w:p>
    <w:p w14:paraId="4B9F363B">
      <w:pPr>
        <w:pStyle w:val="8"/>
        <w:numPr>
          <w:ilvl w:val="1"/>
          <w:numId w:val="1"/>
        </w:numPr>
        <w:tabs>
          <w:tab w:val="left" w:pos="2856"/>
        </w:tabs>
        <w:spacing w:before="40" w:after="0" w:line="240" w:lineRule="auto"/>
        <w:ind w:left="2856" w:right="0" w:hanging="425"/>
        <w:jc w:val="left"/>
        <w:rPr>
          <w:strike/>
          <w:dstrike w:val="0"/>
          <w:sz w:val="26"/>
        </w:rPr>
      </w:pPr>
      <w:r>
        <w:rPr>
          <w:strike/>
          <w:dstrike w:val="0"/>
          <w:w w:val="85"/>
          <w:sz w:val="26"/>
        </w:rPr>
        <w:t>A</w:t>
      </w:r>
      <w:r>
        <w:rPr>
          <w:strike/>
          <w:dstrike w:val="0"/>
          <w:spacing w:val="-8"/>
          <w:sz w:val="26"/>
        </w:rPr>
        <w:t xml:space="preserve"> </w:t>
      </w:r>
      <w:r>
        <w:rPr>
          <w:strike/>
          <w:dstrike w:val="0"/>
          <w:w w:val="85"/>
          <w:sz w:val="26"/>
        </w:rPr>
        <w:t>way</w:t>
      </w:r>
      <w:r>
        <w:rPr>
          <w:strike/>
          <w:dstrike w:val="0"/>
          <w:spacing w:val="-9"/>
          <w:sz w:val="26"/>
        </w:rPr>
        <w:t xml:space="preserve"> </w:t>
      </w:r>
      <w:r>
        <w:rPr>
          <w:strike/>
          <w:dstrike w:val="0"/>
          <w:w w:val="85"/>
          <w:sz w:val="26"/>
        </w:rPr>
        <w:t>of</w:t>
      </w:r>
      <w:r>
        <w:rPr>
          <w:strike/>
          <w:dstrike w:val="0"/>
          <w:spacing w:val="-10"/>
          <w:sz w:val="26"/>
        </w:rPr>
        <w:t xml:space="preserve"> </w:t>
      </w:r>
      <w:r>
        <w:rPr>
          <w:strike/>
          <w:dstrike w:val="0"/>
          <w:w w:val="85"/>
          <w:sz w:val="26"/>
        </w:rPr>
        <w:t>life</w:t>
      </w:r>
      <w:r>
        <w:rPr>
          <w:strike/>
          <w:dstrike w:val="0"/>
          <w:spacing w:val="-9"/>
          <w:sz w:val="26"/>
        </w:rPr>
        <w:t xml:space="preserve"> </w:t>
      </w:r>
      <w:r>
        <w:rPr>
          <w:strike/>
          <w:dstrike w:val="0"/>
          <w:w w:val="85"/>
          <w:sz w:val="26"/>
        </w:rPr>
        <w:t>now</w:t>
      </w:r>
      <w:r>
        <w:rPr>
          <w:strike/>
          <w:dstrike w:val="0"/>
          <w:spacing w:val="-8"/>
          <w:sz w:val="26"/>
        </w:rPr>
        <w:t xml:space="preserve"> </w:t>
      </w:r>
      <w:r>
        <w:rPr>
          <w:strike/>
          <w:dstrike w:val="0"/>
          <w:w w:val="85"/>
          <w:sz w:val="26"/>
        </w:rPr>
        <w:t>out</w:t>
      </w:r>
      <w:r>
        <w:rPr>
          <w:strike/>
          <w:dstrike w:val="0"/>
          <w:spacing w:val="-5"/>
          <w:sz w:val="26"/>
        </w:rPr>
        <w:t xml:space="preserve"> </w:t>
      </w:r>
      <w:r>
        <w:rPr>
          <w:strike/>
          <w:dstrike w:val="0"/>
          <w:w w:val="85"/>
          <w:sz w:val="26"/>
        </w:rPr>
        <w:t>of</w:t>
      </w:r>
      <w:r>
        <w:rPr>
          <w:strike/>
          <w:dstrike w:val="0"/>
          <w:spacing w:val="-8"/>
          <w:sz w:val="26"/>
        </w:rPr>
        <w:t xml:space="preserve"> </w:t>
      </w:r>
      <w:r>
        <w:rPr>
          <w:strike/>
          <w:dstrike w:val="0"/>
          <w:spacing w:val="-4"/>
          <w:w w:val="85"/>
          <w:sz w:val="26"/>
        </w:rPr>
        <w:t>date</w:t>
      </w:r>
    </w:p>
    <w:p w14:paraId="1AF081F3">
      <w:pPr>
        <w:pStyle w:val="8"/>
        <w:numPr>
          <w:ilvl w:val="1"/>
          <w:numId w:val="1"/>
        </w:numPr>
        <w:tabs>
          <w:tab w:val="left" w:pos="2856"/>
        </w:tabs>
        <w:spacing w:before="38" w:after="0" w:line="240" w:lineRule="auto"/>
        <w:ind w:left="2856" w:right="0" w:hanging="425"/>
        <w:jc w:val="left"/>
        <w:rPr>
          <w:strike/>
          <w:dstrike w:val="0"/>
          <w:sz w:val="26"/>
        </w:rPr>
      </w:pPr>
      <w:r>
        <w:rPr>
          <w:strike/>
          <w:dstrike w:val="0"/>
          <w:w w:val="85"/>
          <w:sz w:val="26"/>
        </w:rPr>
        <w:t>Unfair</w:t>
      </w:r>
      <w:r>
        <w:rPr>
          <w:strike/>
          <w:dstrike w:val="0"/>
          <w:spacing w:val="5"/>
          <w:sz w:val="26"/>
        </w:rPr>
        <w:t xml:space="preserve"> </w:t>
      </w:r>
      <w:r>
        <w:rPr>
          <w:strike/>
          <w:dstrike w:val="0"/>
          <w:w w:val="85"/>
          <w:sz w:val="26"/>
        </w:rPr>
        <w:t>for</w:t>
      </w:r>
      <w:r>
        <w:rPr>
          <w:strike/>
          <w:dstrike w:val="0"/>
          <w:spacing w:val="5"/>
          <w:sz w:val="26"/>
        </w:rPr>
        <w:t xml:space="preserve"> </w:t>
      </w:r>
      <w:r>
        <w:rPr>
          <w:strike/>
          <w:dstrike w:val="0"/>
          <w:spacing w:val="-2"/>
          <w:w w:val="85"/>
          <w:sz w:val="26"/>
        </w:rPr>
        <w:t>employees</w:t>
      </w:r>
    </w:p>
    <w:p w14:paraId="28CC4EB6">
      <w:pPr>
        <w:pStyle w:val="8"/>
        <w:numPr>
          <w:ilvl w:val="1"/>
          <w:numId w:val="1"/>
        </w:numPr>
        <w:tabs>
          <w:tab w:val="left" w:pos="2856"/>
        </w:tabs>
        <w:spacing w:before="41" w:after="0" w:line="240" w:lineRule="auto"/>
        <w:ind w:left="2856" w:right="0" w:hanging="425"/>
        <w:jc w:val="left"/>
        <w:rPr>
          <w:strike/>
          <w:dstrike w:val="0"/>
          <w:sz w:val="26"/>
        </w:rPr>
      </w:pPr>
      <w:r>
        <w:rPr>
          <w:strike/>
          <w:dstrike w:val="0"/>
          <w:w w:val="85"/>
          <w:sz w:val="26"/>
        </w:rPr>
        <w:t>Benefits</w:t>
      </w:r>
      <w:r>
        <w:rPr>
          <w:strike/>
          <w:dstrike w:val="0"/>
          <w:spacing w:val="1"/>
          <w:sz w:val="26"/>
        </w:rPr>
        <w:t xml:space="preserve"> </w:t>
      </w:r>
      <w:r>
        <w:rPr>
          <w:strike/>
          <w:dstrike w:val="0"/>
          <w:w w:val="85"/>
          <w:sz w:val="26"/>
        </w:rPr>
        <w:t>for</w:t>
      </w:r>
      <w:r>
        <w:rPr>
          <w:strike/>
          <w:dstrike w:val="0"/>
          <w:sz w:val="26"/>
        </w:rPr>
        <w:t xml:space="preserve"> </w:t>
      </w:r>
      <w:r>
        <w:rPr>
          <w:strike/>
          <w:dstrike w:val="0"/>
          <w:spacing w:val="-2"/>
          <w:w w:val="85"/>
          <w:sz w:val="26"/>
        </w:rPr>
        <w:t>employees</w:t>
      </w:r>
    </w:p>
    <w:p w14:paraId="240BDB51">
      <w:pPr>
        <w:pStyle w:val="8"/>
        <w:numPr>
          <w:ilvl w:val="1"/>
          <w:numId w:val="1"/>
        </w:numPr>
        <w:tabs>
          <w:tab w:val="left" w:pos="2856"/>
        </w:tabs>
        <w:spacing w:before="40" w:after="0" w:line="240" w:lineRule="auto"/>
        <w:ind w:left="2856" w:right="0" w:hanging="425"/>
        <w:jc w:val="left"/>
        <w:rPr>
          <w:strike/>
          <w:dstrike w:val="0"/>
          <w:sz w:val="26"/>
        </w:rPr>
      </w:pPr>
      <w:r>
        <w:rPr>
          <w:strike/>
          <w:dstrike w:val="0"/>
          <w:w w:val="85"/>
          <w:sz w:val="26"/>
        </w:rPr>
        <w:t>Undesirable</w:t>
      </w:r>
      <w:r>
        <w:rPr>
          <w:strike/>
          <w:dstrike w:val="0"/>
          <w:spacing w:val="-2"/>
          <w:w w:val="85"/>
          <w:sz w:val="26"/>
        </w:rPr>
        <w:t xml:space="preserve"> </w:t>
      </w:r>
      <w:r>
        <w:rPr>
          <w:strike/>
          <w:dstrike w:val="0"/>
          <w:w w:val="85"/>
          <w:sz w:val="26"/>
        </w:rPr>
        <w:t>financial</w:t>
      </w:r>
      <w:r>
        <w:rPr>
          <w:strike/>
          <w:dstrike w:val="0"/>
          <w:spacing w:val="-1"/>
          <w:w w:val="85"/>
          <w:sz w:val="26"/>
        </w:rPr>
        <w:t xml:space="preserve"> </w:t>
      </w:r>
      <w:r>
        <w:rPr>
          <w:strike/>
          <w:dstrike w:val="0"/>
          <w:spacing w:val="-2"/>
          <w:w w:val="85"/>
          <w:sz w:val="26"/>
        </w:rPr>
        <w:t>consequences</w:t>
      </w:r>
    </w:p>
    <w:p w14:paraId="77FCBA07">
      <w:pPr>
        <w:pStyle w:val="8"/>
        <w:numPr>
          <w:ilvl w:val="1"/>
          <w:numId w:val="1"/>
        </w:numPr>
        <w:tabs>
          <w:tab w:val="left" w:pos="2856"/>
        </w:tabs>
        <w:spacing w:before="38" w:after="0" w:line="240" w:lineRule="auto"/>
        <w:ind w:left="2856" w:right="0" w:hanging="425"/>
        <w:jc w:val="left"/>
        <w:rPr>
          <w:sz w:val="26"/>
        </w:rPr>
      </w:pPr>
      <w:r>
        <w:rPr>
          <w:w w:val="85"/>
          <w:sz w:val="26"/>
        </w:rPr>
        <w:t>Negative</w:t>
      </w:r>
      <w:r>
        <w:rPr>
          <w:spacing w:val="-8"/>
          <w:sz w:val="26"/>
        </w:rPr>
        <w:t xml:space="preserve"> </w:t>
      </w:r>
      <w:r>
        <w:rPr>
          <w:w w:val="85"/>
          <w:sz w:val="26"/>
        </w:rPr>
        <w:t>effects</w:t>
      </w:r>
      <w:r>
        <w:rPr>
          <w:spacing w:val="-5"/>
          <w:sz w:val="26"/>
        </w:rPr>
        <w:t xml:space="preserve"> </w:t>
      </w:r>
      <w:r>
        <w:rPr>
          <w:w w:val="85"/>
          <w:sz w:val="26"/>
        </w:rPr>
        <w:t>on</w:t>
      </w:r>
      <w:r>
        <w:rPr>
          <w:spacing w:val="-6"/>
          <w:sz w:val="26"/>
        </w:rPr>
        <w:t xml:space="preserve"> </w:t>
      </w:r>
      <w:r>
        <w:rPr>
          <w:w w:val="85"/>
          <w:sz w:val="26"/>
        </w:rPr>
        <w:t>customer</w:t>
      </w:r>
      <w:r>
        <w:rPr>
          <w:spacing w:val="-7"/>
          <w:sz w:val="26"/>
        </w:rPr>
        <w:t xml:space="preserve"> </w:t>
      </w:r>
      <w:r>
        <w:rPr>
          <w:spacing w:val="-2"/>
          <w:w w:val="85"/>
          <w:sz w:val="26"/>
        </w:rPr>
        <w:t>service</w:t>
      </w:r>
    </w:p>
    <w:p w14:paraId="4E095487">
      <w:pPr>
        <w:pStyle w:val="8"/>
        <w:numPr>
          <w:ilvl w:val="1"/>
          <w:numId w:val="1"/>
        </w:numPr>
        <w:tabs>
          <w:tab w:val="left" w:pos="2856"/>
        </w:tabs>
        <w:spacing w:before="41" w:after="0" w:line="240" w:lineRule="auto"/>
        <w:ind w:left="2856" w:right="0" w:hanging="425"/>
        <w:jc w:val="left"/>
        <w:rPr>
          <w:strike/>
          <w:dstrike w:val="0"/>
          <w:sz w:val="26"/>
        </w:rPr>
      </w:pPr>
      <w:r>
        <w:rPr>
          <w:strike/>
          <w:dstrike w:val="0"/>
          <w:w w:val="85"/>
          <w:sz w:val="26"/>
        </w:rPr>
        <w:t>Unforeseen</w:t>
      </w:r>
      <w:r>
        <w:rPr>
          <w:strike/>
          <w:dstrike w:val="0"/>
          <w:spacing w:val="-1"/>
          <w:w w:val="85"/>
          <w:sz w:val="26"/>
        </w:rPr>
        <w:t xml:space="preserve"> </w:t>
      </w:r>
      <w:r>
        <w:rPr>
          <w:strike/>
          <w:dstrike w:val="0"/>
          <w:w w:val="85"/>
          <w:sz w:val="26"/>
        </w:rPr>
        <w:t>challenges</w:t>
      </w:r>
      <w:r>
        <w:rPr>
          <w:strike/>
          <w:dstrike w:val="0"/>
          <w:spacing w:val="-10"/>
          <w:sz w:val="26"/>
        </w:rPr>
        <w:t xml:space="preserve"> </w:t>
      </w:r>
      <w:r>
        <w:rPr>
          <w:strike/>
          <w:dstrike w:val="0"/>
          <w:w w:val="85"/>
          <w:sz w:val="26"/>
        </w:rPr>
        <w:t>for</w:t>
      </w:r>
      <w:r>
        <w:rPr>
          <w:strike/>
          <w:dstrike w:val="0"/>
          <w:spacing w:val="-9"/>
          <w:sz w:val="26"/>
        </w:rPr>
        <w:t xml:space="preserve"> </w:t>
      </w:r>
      <w:r>
        <w:rPr>
          <w:strike/>
          <w:dstrike w:val="0"/>
          <w:spacing w:val="-2"/>
          <w:w w:val="85"/>
          <w:sz w:val="26"/>
        </w:rPr>
        <w:t>employees.</w:t>
      </w:r>
    </w:p>
    <w:p w14:paraId="3E49877D">
      <w:pPr>
        <w:pStyle w:val="6"/>
        <w:spacing w:before="78"/>
      </w:pPr>
    </w:p>
    <w:p w14:paraId="551F8620">
      <w:pPr>
        <w:pStyle w:val="2"/>
        <w:spacing w:before="0"/>
        <w:ind w:left="2914"/>
        <w:jc w:val="both"/>
      </w:pPr>
      <w:r>
        <w:rPr>
          <w:w w:val="90"/>
        </w:rPr>
        <w:t>The</w:t>
      </w:r>
      <w:r>
        <w:rPr>
          <w:spacing w:val="13"/>
        </w:rPr>
        <w:t xml:space="preserve"> </w:t>
      </w:r>
      <w:r>
        <w:rPr>
          <w:w w:val="90"/>
        </w:rPr>
        <w:t>Arrival</w:t>
      </w:r>
      <w:r>
        <w:rPr>
          <w:spacing w:val="16"/>
        </w:rPr>
        <w:t xml:space="preserve"> </w:t>
      </w:r>
      <w:r>
        <w:rPr>
          <w:w w:val="90"/>
        </w:rPr>
        <w:t>of</w:t>
      </w:r>
      <w:r>
        <w:rPr>
          <w:spacing w:val="15"/>
        </w:rPr>
        <w:t xml:space="preserve"> </w:t>
      </w:r>
      <w:r>
        <w:rPr>
          <w:w w:val="90"/>
        </w:rPr>
        <w:t>the</w:t>
      </w:r>
      <w:r>
        <w:rPr>
          <w:spacing w:val="14"/>
        </w:rPr>
        <w:t xml:space="preserve"> </w:t>
      </w:r>
      <w:r>
        <w:rPr>
          <w:w w:val="90"/>
        </w:rPr>
        <w:t>Four-Day</w:t>
      </w:r>
      <w:r>
        <w:rPr>
          <w:spacing w:val="15"/>
        </w:rPr>
        <w:t xml:space="preserve"> </w:t>
      </w:r>
      <w:r>
        <w:rPr>
          <w:w w:val="90"/>
        </w:rPr>
        <w:t>Work</w:t>
      </w:r>
      <w:r>
        <w:rPr>
          <w:spacing w:val="15"/>
        </w:rPr>
        <w:t xml:space="preserve"> </w:t>
      </w:r>
      <w:r>
        <w:rPr>
          <w:spacing w:val="-4"/>
          <w:w w:val="90"/>
        </w:rPr>
        <w:t>Week</w:t>
      </w:r>
    </w:p>
    <w:p w14:paraId="6015EF17">
      <w:pPr>
        <w:pStyle w:val="8"/>
        <w:numPr>
          <w:ilvl w:val="0"/>
          <w:numId w:val="2"/>
        </w:numPr>
        <w:tabs>
          <w:tab w:val="left" w:pos="598"/>
        </w:tabs>
        <w:spacing w:before="41" w:after="0" w:line="266" w:lineRule="auto"/>
        <w:ind w:left="220" w:leftChars="0" w:right="461" w:firstLine="0" w:firstLineChars="0"/>
        <w:jc w:val="both"/>
        <w:rPr>
          <w:sz w:val="26"/>
        </w:rPr>
      </w:pPr>
      <w:r>
        <w:rPr>
          <w:w w:val="85"/>
          <w:sz w:val="26"/>
        </w:rPr>
        <w:t>For</w:t>
      </w:r>
      <w:r>
        <w:rPr>
          <w:spacing w:val="-1"/>
          <w:w w:val="85"/>
          <w:sz w:val="26"/>
        </w:rPr>
        <w:t xml:space="preserve"> </w:t>
      </w:r>
      <w:r>
        <w:rPr>
          <w:w w:val="85"/>
          <w:sz w:val="26"/>
        </w:rPr>
        <w:t>many</w:t>
      </w:r>
      <w:r>
        <w:rPr>
          <w:spacing w:val="-1"/>
          <w:w w:val="85"/>
          <w:sz w:val="26"/>
        </w:rPr>
        <w:t xml:space="preserve"> </w:t>
      </w:r>
      <w:r>
        <w:rPr>
          <w:w w:val="85"/>
          <w:sz w:val="26"/>
        </w:rPr>
        <w:t>decades, working</w:t>
      </w:r>
      <w:r>
        <w:rPr>
          <w:spacing w:val="-1"/>
          <w:w w:val="85"/>
          <w:sz w:val="26"/>
        </w:rPr>
        <w:t xml:space="preserve"> </w:t>
      </w:r>
      <w:r>
        <w:rPr>
          <w:w w:val="85"/>
          <w:sz w:val="26"/>
        </w:rPr>
        <w:t>five</w:t>
      </w:r>
      <w:r>
        <w:rPr>
          <w:spacing w:val="-1"/>
          <w:w w:val="85"/>
          <w:sz w:val="26"/>
        </w:rPr>
        <w:t xml:space="preserve"> </w:t>
      </w:r>
      <w:r>
        <w:rPr>
          <w:w w:val="85"/>
          <w:sz w:val="26"/>
        </w:rPr>
        <w:t>or</w:t>
      </w:r>
      <w:r>
        <w:rPr>
          <w:spacing w:val="-1"/>
          <w:w w:val="85"/>
          <w:sz w:val="26"/>
        </w:rPr>
        <w:t xml:space="preserve"> </w:t>
      </w:r>
      <w:r>
        <w:rPr>
          <w:w w:val="85"/>
          <w:sz w:val="26"/>
        </w:rPr>
        <w:t>even</w:t>
      </w:r>
      <w:r>
        <w:rPr>
          <w:spacing w:val="-1"/>
          <w:w w:val="85"/>
          <w:sz w:val="26"/>
        </w:rPr>
        <w:t xml:space="preserve"> </w:t>
      </w:r>
      <w:r>
        <w:rPr>
          <w:w w:val="85"/>
          <w:sz w:val="26"/>
        </w:rPr>
        <w:t>six</w:t>
      </w:r>
      <w:r>
        <w:rPr>
          <w:spacing w:val="-2"/>
          <w:w w:val="85"/>
          <w:sz w:val="26"/>
        </w:rPr>
        <w:t xml:space="preserve"> </w:t>
      </w:r>
      <w:r>
        <w:rPr>
          <w:w w:val="85"/>
          <w:sz w:val="26"/>
        </w:rPr>
        <w:t>days a</w:t>
      </w:r>
      <w:r>
        <w:rPr>
          <w:spacing w:val="-1"/>
          <w:w w:val="85"/>
          <w:sz w:val="26"/>
        </w:rPr>
        <w:t xml:space="preserve"> </w:t>
      </w:r>
      <w:r>
        <w:rPr>
          <w:w w:val="85"/>
          <w:sz w:val="26"/>
        </w:rPr>
        <w:t>week was</w:t>
      </w:r>
      <w:r>
        <w:rPr>
          <w:spacing w:val="-1"/>
          <w:w w:val="85"/>
          <w:sz w:val="26"/>
        </w:rPr>
        <w:t xml:space="preserve"> </w:t>
      </w:r>
      <w:r>
        <w:rPr>
          <w:w w:val="85"/>
          <w:sz w:val="26"/>
        </w:rPr>
        <w:t>seen</w:t>
      </w:r>
      <w:r>
        <w:rPr>
          <w:spacing w:val="-1"/>
          <w:w w:val="85"/>
          <w:sz w:val="26"/>
        </w:rPr>
        <w:t xml:space="preserve"> </w:t>
      </w:r>
      <w:r>
        <w:rPr>
          <w:w w:val="85"/>
          <w:sz w:val="26"/>
        </w:rPr>
        <w:t>as</w:t>
      </w:r>
      <w:r>
        <w:rPr>
          <w:spacing w:val="-1"/>
          <w:w w:val="85"/>
          <w:sz w:val="26"/>
        </w:rPr>
        <w:t xml:space="preserve"> </w:t>
      </w:r>
      <w:r>
        <w:rPr>
          <w:w w:val="85"/>
          <w:sz w:val="26"/>
        </w:rPr>
        <w:t>the</w:t>
      </w:r>
      <w:r>
        <w:rPr>
          <w:spacing w:val="-1"/>
          <w:w w:val="85"/>
          <w:sz w:val="26"/>
        </w:rPr>
        <w:t xml:space="preserve"> </w:t>
      </w:r>
      <w:r>
        <w:rPr>
          <w:w w:val="85"/>
          <w:sz w:val="26"/>
        </w:rPr>
        <w:t>norm.</w:t>
      </w:r>
      <w:r>
        <w:rPr>
          <w:spacing w:val="-1"/>
          <w:w w:val="85"/>
          <w:sz w:val="26"/>
        </w:rPr>
        <w:t xml:space="preserve"> </w:t>
      </w:r>
      <w:r>
        <w:rPr>
          <w:w w:val="85"/>
          <w:sz w:val="26"/>
        </w:rPr>
        <w:t xml:space="preserve">About 100 years </w:t>
      </w:r>
      <w:r>
        <w:rPr>
          <w:w w:val="90"/>
          <w:sz w:val="26"/>
        </w:rPr>
        <w:t xml:space="preserve">ago, Henry Ford (founder of Ford Motor Company) proposed giving workers Saturday and </w:t>
      </w:r>
      <w:r>
        <w:rPr>
          <w:w w:val="85"/>
          <w:sz w:val="26"/>
        </w:rPr>
        <w:t>Sunday off</w:t>
      </w:r>
      <w:r>
        <w:rPr>
          <w:spacing w:val="-3"/>
          <w:w w:val="85"/>
          <w:sz w:val="26"/>
        </w:rPr>
        <w:t xml:space="preserve"> </w:t>
      </w:r>
      <w:r>
        <w:rPr>
          <w:w w:val="85"/>
          <w:sz w:val="26"/>
        </w:rPr>
        <w:t>with</w:t>
      </w:r>
      <w:r>
        <w:rPr>
          <w:spacing w:val="-1"/>
          <w:w w:val="85"/>
          <w:sz w:val="26"/>
        </w:rPr>
        <w:t xml:space="preserve"> </w:t>
      </w:r>
      <w:r>
        <w:rPr>
          <w:w w:val="85"/>
          <w:sz w:val="26"/>
        </w:rPr>
        <w:t>full</w:t>
      </w:r>
      <w:r>
        <w:rPr>
          <w:spacing w:val="-1"/>
          <w:w w:val="85"/>
          <w:sz w:val="26"/>
        </w:rPr>
        <w:t xml:space="preserve"> </w:t>
      </w:r>
      <w:r>
        <w:rPr>
          <w:w w:val="85"/>
          <w:sz w:val="26"/>
        </w:rPr>
        <w:t>pay.</w:t>
      </w:r>
      <w:r>
        <w:rPr>
          <w:spacing w:val="-2"/>
          <w:w w:val="85"/>
          <w:sz w:val="26"/>
        </w:rPr>
        <w:t xml:space="preserve"> </w:t>
      </w:r>
      <w:r>
        <w:rPr>
          <w:w w:val="85"/>
          <w:sz w:val="26"/>
        </w:rPr>
        <w:t>However,</w:t>
      </w:r>
      <w:r>
        <w:rPr>
          <w:spacing w:val="-2"/>
          <w:w w:val="85"/>
          <w:sz w:val="26"/>
        </w:rPr>
        <w:t xml:space="preserve"> </w:t>
      </w:r>
      <w:r>
        <w:rPr>
          <w:w w:val="85"/>
          <w:sz w:val="26"/>
        </w:rPr>
        <w:t>with</w:t>
      </w:r>
      <w:r>
        <w:rPr>
          <w:spacing w:val="-1"/>
          <w:w w:val="85"/>
          <w:sz w:val="26"/>
        </w:rPr>
        <w:t xml:space="preserve"> </w:t>
      </w:r>
      <w:r>
        <w:rPr>
          <w:w w:val="85"/>
          <w:sz w:val="26"/>
        </w:rPr>
        <w:t>modern technology,</w:t>
      </w:r>
      <w:r>
        <w:rPr>
          <w:spacing w:val="-3"/>
          <w:w w:val="85"/>
          <w:sz w:val="26"/>
        </w:rPr>
        <w:t xml:space="preserve"> </w:t>
      </w:r>
      <w:r>
        <w:rPr>
          <w:w w:val="85"/>
          <w:sz w:val="26"/>
        </w:rPr>
        <w:t>changing</w:t>
      </w:r>
      <w:r>
        <w:rPr>
          <w:spacing w:val="-2"/>
          <w:w w:val="85"/>
          <w:sz w:val="26"/>
        </w:rPr>
        <w:t xml:space="preserve"> </w:t>
      </w:r>
      <w:r>
        <w:rPr>
          <w:w w:val="85"/>
          <w:sz w:val="26"/>
        </w:rPr>
        <w:t>values,</w:t>
      </w:r>
      <w:r>
        <w:rPr>
          <w:spacing w:val="-1"/>
          <w:w w:val="85"/>
          <w:sz w:val="26"/>
        </w:rPr>
        <w:t xml:space="preserve"> </w:t>
      </w:r>
      <w:r>
        <w:rPr>
          <w:w w:val="85"/>
          <w:sz w:val="26"/>
        </w:rPr>
        <w:t>and</w:t>
      </w:r>
      <w:r>
        <w:rPr>
          <w:spacing w:val="-1"/>
          <w:w w:val="85"/>
          <w:sz w:val="26"/>
        </w:rPr>
        <w:t xml:space="preserve"> </w:t>
      </w:r>
      <w:r>
        <w:rPr>
          <w:w w:val="85"/>
          <w:sz w:val="26"/>
        </w:rPr>
        <w:t>a</w:t>
      </w:r>
      <w:r>
        <w:rPr>
          <w:spacing w:val="-3"/>
          <w:w w:val="85"/>
          <w:sz w:val="26"/>
        </w:rPr>
        <w:t xml:space="preserve"> </w:t>
      </w:r>
      <w:r>
        <w:rPr>
          <w:w w:val="85"/>
          <w:sz w:val="26"/>
        </w:rPr>
        <w:t>greater</w:t>
      </w:r>
      <w:r>
        <w:rPr>
          <w:spacing w:val="-2"/>
          <w:w w:val="85"/>
          <w:sz w:val="26"/>
        </w:rPr>
        <w:t xml:space="preserve"> </w:t>
      </w:r>
      <w:r>
        <w:rPr>
          <w:w w:val="85"/>
          <w:sz w:val="26"/>
        </w:rPr>
        <w:t xml:space="preserve">focus on work-life balance, that lifestyle is becoming less relevant. Employees and companies alike are </w:t>
      </w:r>
      <w:r>
        <w:rPr>
          <w:w w:val="80"/>
          <w:sz w:val="26"/>
        </w:rPr>
        <w:t>beginning</w:t>
      </w:r>
      <w:r>
        <w:rPr>
          <w:spacing w:val="6"/>
          <w:sz w:val="26"/>
        </w:rPr>
        <w:t xml:space="preserve"> </w:t>
      </w:r>
      <w:r>
        <w:rPr>
          <w:w w:val="80"/>
          <w:sz w:val="26"/>
        </w:rPr>
        <w:t>to</w:t>
      </w:r>
      <w:r>
        <w:rPr>
          <w:spacing w:val="4"/>
          <w:sz w:val="26"/>
        </w:rPr>
        <w:t xml:space="preserve"> </w:t>
      </w:r>
      <w:r>
        <w:rPr>
          <w:w w:val="80"/>
          <w:sz w:val="26"/>
        </w:rPr>
        <w:t>question</w:t>
      </w:r>
      <w:r>
        <w:rPr>
          <w:spacing w:val="6"/>
          <w:sz w:val="26"/>
        </w:rPr>
        <w:t xml:space="preserve"> </w:t>
      </w:r>
      <w:r>
        <w:rPr>
          <w:w w:val="80"/>
          <w:sz w:val="26"/>
        </w:rPr>
        <w:t>whether</w:t>
      </w:r>
      <w:r>
        <w:rPr>
          <w:spacing w:val="5"/>
          <w:sz w:val="26"/>
        </w:rPr>
        <w:t xml:space="preserve"> </w:t>
      </w:r>
      <w:r>
        <w:rPr>
          <w:w w:val="80"/>
          <w:sz w:val="26"/>
        </w:rPr>
        <w:t>spending</w:t>
      </w:r>
      <w:r>
        <w:rPr>
          <w:spacing w:val="4"/>
          <w:sz w:val="26"/>
        </w:rPr>
        <w:t xml:space="preserve"> </w:t>
      </w:r>
      <w:r>
        <w:rPr>
          <w:w w:val="80"/>
          <w:sz w:val="26"/>
        </w:rPr>
        <w:t>most</w:t>
      </w:r>
      <w:r>
        <w:rPr>
          <w:spacing w:val="7"/>
          <w:sz w:val="26"/>
        </w:rPr>
        <w:t xml:space="preserve"> </w:t>
      </w:r>
      <w:r>
        <w:rPr>
          <w:w w:val="80"/>
          <w:sz w:val="26"/>
        </w:rPr>
        <w:t>of</w:t>
      </w:r>
      <w:r>
        <w:rPr>
          <w:spacing w:val="7"/>
          <w:sz w:val="26"/>
        </w:rPr>
        <w:t xml:space="preserve"> </w:t>
      </w:r>
      <w:r>
        <w:rPr>
          <w:w w:val="80"/>
          <w:sz w:val="26"/>
        </w:rPr>
        <w:t>one’s</w:t>
      </w:r>
      <w:r>
        <w:rPr>
          <w:spacing w:val="5"/>
          <w:sz w:val="26"/>
        </w:rPr>
        <w:t xml:space="preserve"> </w:t>
      </w:r>
      <w:r>
        <w:rPr>
          <w:w w:val="80"/>
          <w:sz w:val="26"/>
        </w:rPr>
        <w:t>week</w:t>
      </w:r>
      <w:r>
        <w:rPr>
          <w:spacing w:val="6"/>
          <w:sz w:val="26"/>
        </w:rPr>
        <w:t xml:space="preserve"> </w:t>
      </w:r>
      <w:r>
        <w:rPr>
          <w:w w:val="80"/>
          <w:sz w:val="26"/>
        </w:rPr>
        <w:t>at</w:t>
      </w:r>
      <w:r>
        <w:rPr>
          <w:spacing w:val="6"/>
          <w:sz w:val="26"/>
        </w:rPr>
        <w:t xml:space="preserve"> </w:t>
      </w:r>
      <w:r>
        <w:rPr>
          <w:w w:val="80"/>
          <w:sz w:val="26"/>
        </w:rPr>
        <w:t>work</w:t>
      </w:r>
      <w:r>
        <w:rPr>
          <w:spacing w:val="7"/>
          <w:sz w:val="26"/>
        </w:rPr>
        <w:t xml:space="preserve"> </w:t>
      </w:r>
      <w:r>
        <w:rPr>
          <w:w w:val="80"/>
          <w:sz w:val="26"/>
        </w:rPr>
        <w:t>is</w:t>
      </w:r>
      <w:r>
        <w:rPr>
          <w:spacing w:val="6"/>
          <w:sz w:val="26"/>
        </w:rPr>
        <w:t xml:space="preserve"> </w:t>
      </w:r>
      <w:r>
        <w:rPr>
          <w:w w:val="80"/>
          <w:sz w:val="26"/>
        </w:rPr>
        <w:t>still</w:t>
      </w:r>
      <w:r>
        <w:rPr>
          <w:spacing w:val="9"/>
          <w:sz w:val="26"/>
        </w:rPr>
        <w:t xml:space="preserve"> </w:t>
      </w:r>
      <w:r>
        <w:rPr>
          <w:w w:val="80"/>
          <w:sz w:val="26"/>
        </w:rPr>
        <w:t>necessary</w:t>
      </w:r>
      <w:r>
        <w:rPr>
          <w:spacing w:val="5"/>
          <w:sz w:val="26"/>
        </w:rPr>
        <w:t xml:space="preserve"> </w:t>
      </w:r>
      <w:r>
        <w:rPr>
          <w:w w:val="80"/>
          <w:sz w:val="26"/>
        </w:rPr>
        <w:t>or</w:t>
      </w:r>
      <w:r>
        <w:rPr>
          <w:spacing w:val="6"/>
          <w:sz w:val="26"/>
        </w:rPr>
        <w:t xml:space="preserve"> </w:t>
      </w:r>
      <w:r>
        <w:rPr>
          <w:spacing w:val="-2"/>
          <w:w w:val="80"/>
          <w:sz w:val="26"/>
        </w:rPr>
        <w:t>productive.</w:t>
      </w:r>
    </w:p>
    <w:p w14:paraId="04001D1B">
      <w:pPr>
        <w:pStyle w:val="8"/>
        <w:spacing w:after="0" w:line="266" w:lineRule="auto"/>
        <w:jc w:val="both"/>
        <w:rPr>
          <w:sz w:val="26"/>
        </w:rPr>
        <w:sectPr>
          <w:pgSz w:w="12240" w:h="15840"/>
          <w:pgMar w:top="480" w:right="720" w:bottom="920" w:left="1080" w:header="0" w:footer="692" w:gutter="0"/>
          <w:cols w:space="720" w:num="1"/>
        </w:sectPr>
      </w:pPr>
    </w:p>
    <w:p w14:paraId="4F017E0A">
      <w:pPr>
        <w:pStyle w:val="8"/>
        <w:numPr>
          <w:ilvl w:val="0"/>
          <w:numId w:val="2"/>
        </w:numPr>
        <w:tabs>
          <w:tab w:val="left" w:pos="613"/>
        </w:tabs>
        <w:spacing w:before="77" w:after="0" w:line="266" w:lineRule="auto"/>
        <w:ind w:left="220" w:leftChars="0" w:right="464" w:firstLine="0" w:firstLineChars="0"/>
        <w:jc w:val="both"/>
        <w:rPr>
          <w:sz w:val="26"/>
        </w:rPr>
      </w:pPr>
      <w:r>
        <w:rPr>
          <w:w w:val="85"/>
          <w:sz w:val="26"/>
          <w:highlight w:val="yellow"/>
        </w:rPr>
        <w:t xml:space="preserve">Supporters of the four-day workweek argue that this model brings many obvious benefits to </w:t>
      </w:r>
      <w:r>
        <w:rPr>
          <w:w w:val="95"/>
          <w:sz w:val="26"/>
          <w:highlight w:val="yellow"/>
        </w:rPr>
        <w:t>employees.</w:t>
      </w:r>
      <w:r>
        <w:rPr>
          <w:spacing w:val="-4"/>
          <w:w w:val="95"/>
          <w:sz w:val="26"/>
        </w:rPr>
        <w:t xml:space="preserve"> </w:t>
      </w:r>
      <w:r>
        <w:rPr>
          <w:w w:val="95"/>
          <w:sz w:val="26"/>
        </w:rPr>
        <w:t>They</w:t>
      </w:r>
      <w:r>
        <w:rPr>
          <w:spacing w:val="-6"/>
          <w:w w:val="95"/>
          <w:sz w:val="26"/>
        </w:rPr>
        <w:t xml:space="preserve"> </w:t>
      </w:r>
      <w:r>
        <w:rPr>
          <w:w w:val="95"/>
          <w:sz w:val="26"/>
        </w:rPr>
        <w:t>feel</w:t>
      </w:r>
      <w:r>
        <w:rPr>
          <w:spacing w:val="-6"/>
          <w:w w:val="95"/>
          <w:sz w:val="26"/>
        </w:rPr>
        <w:t xml:space="preserve"> </w:t>
      </w:r>
      <w:r>
        <w:rPr>
          <w:w w:val="95"/>
          <w:sz w:val="26"/>
        </w:rPr>
        <w:t>more</w:t>
      </w:r>
      <w:r>
        <w:rPr>
          <w:spacing w:val="-6"/>
          <w:w w:val="95"/>
          <w:sz w:val="26"/>
        </w:rPr>
        <w:t xml:space="preserve"> </w:t>
      </w:r>
      <w:r>
        <w:rPr>
          <w:w w:val="95"/>
          <w:sz w:val="26"/>
        </w:rPr>
        <w:t>satisfied</w:t>
      </w:r>
      <w:r>
        <w:rPr>
          <w:spacing w:val="-5"/>
          <w:w w:val="95"/>
          <w:sz w:val="26"/>
        </w:rPr>
        <w:t xml:space="preserve"> </w:t>
      </w:r>
      <w:r>
        <w:rPr>
          <w:w w:val="95"/>
          <w:sz w:val="26"/>
        </w:rPr>
        <w:t>with</w:t>
      </w:r>
      <w:r>
        <w:rPr>
          <w:spacing w:val="-5"/>
          <w:w w:val="95"/>
          <w:sz w:val="26"/>
        </w:rPr>
        <w:t xml:space="preserve"> </w:t>
      </w:r>
      <w:r>
        <w:rPr>
          <w:w w:val="95"/>
          <w:sz w:val="26"/>
        </w:rPr>
        <w:t>their</w:t>
      </w:r>
      <w:r>
        <w:rPr>
          <w:spacing w:val="-6"/>
          <w:w w:val="95"/>
          <w:sz w:val="26"/>
        </w:rPr>
        <w:t xml:space="preserve"> </w:t>
      </w:r>
      <w:r>
        <w:rPr>
          <w:w w:val="95"/>
          <w:sz w:val="26"/>
        </w:rPr>
        <w:t>jobs,</w:t>
      </w:r>
      <w:r>
        <w:rPr>
          <w:spacing w:val="-5"/>
          <w:w w:val="95"/>
          <w:sz w:val="26"/>
        </w:rPr>
        <w:t xml:space="preserve"> </w:t>
      </w:r>
      <w:r>
        <w:rPr>
          <w:w w:val="95"/>
          <w:sz w:val="26"/>
        </w:rPr>
        <w:t>more</w:t>
      </w:r>
      <w:r>
        <w:rPr>
          <w:spacing w:val="-6"/>
          <w:w w:val="95"/>
          <w:sz w:val="26"/>
        </w:rPr>
        <w:t xml:space="preserve"> </w:t>
      </w:r>
      <w:r>
        <w:rPr>
          <w:w w:val="95"/>
          <w:sz w:val="26"/>
        </w:rPr>
        <w:t>relaxed</w:t>
      </w:r>
      <w:r>
        <w:rPr>
          <w:spacing w:val="-5"/>
          <w:w w:val="95"/>
          <w:sz w:val="26"/>
        </w:rPr>
        <w:t xml:space="preserve"> </w:t>
      </w:r>
      <w:r>
        <w:rPr>
          <w:w w:val="95"/>
          <w:sz w:val="26"/>
        </w:rPr>
        <w:t>and</w:t>
      </w:r>
      <w:r>
        <w:rPr>
          <w:spacing w:val="-5"/>
          <w:w w:val="95"/>
          <w:sz w:val="26"/>
        </w:rPr>
        <w:t xml:space="preserve"> </w:t>
      </w:r>
      <w:r>
        <w:rPr>
          <w:w w:val="95"/>
          <w:sz w:val="26"/>
        </w:rPr>
        <w:t>more</w:t>
      </w:r>
      <w:r>
        <w:rPr>
          <w:spacing w:val="-6"/>
          <w:w w:val="95"/>
          <w:sz w:val="26"/>
        </w:rPr>
        <w:t xml:space="preserve"> </w:t>
      </w:r>
      <w:r>
        <w:rPr>
          <w:w w:val="95"/>
          <w:sz w:val="26"/>
        </w:rPr>
        <w:t>motivated</w:t>
      </w:r>
      <w:r>
        <w:rPr>
          <w:spacing w:val="-5"/>
          <w:w w:val="95"/>
          <w:sz w:val="26"/>
        </w:rPr>
        <w:t xml:space="preserve"> </w:t>
      </w:r>
      <w:r>
        <w:rPr>
          <w:w w:val="95"/>
          <w:sz w:val="26"/>
        </w:rPr>
        <w:t xml:space="preserve">to </w:t>
      </w:r>
      <w:r>
        <w:rPr>
          <w:w w:val="85"/>
          <w:sz w:val="26"/>
        </w:rPr>
        <w:t xml:space="preserve">contribute. Having an extra day off helps them balance work and personal life, giving them the </w:t>
      </w:r>
      <w:r>
        <w:rPr>
          <w:w w:val="90"/>
          <w:sz w:val="26"/>
        </w:rPr>
        <w:t>opportunity</w:t>
      </w:r>
      <w:r>
        <w:rPr>
          <w:spacing w:val="-10"/>
          <w:w w:val="90"/>
          <w:sz w:val="26"/>
        </w:rPr>
        <w:t xml:space="preserve"> </w:t>
      </w:r>
      <w:r>
        <w:rPr>
          <w:w w:val="90"/>
          <w:sz w:val="26"/>
        </w:rPr>
        <w:t>to</w:t>
      </w:r>
      <w:r>
        <w:rPr>
          <w:spacing w:val="-10"/>
          <w:w w:val="90"/>
          <w:sz w:val="26"/>
        </w:rPr>
        <w:t xml:space="preserve"> </w:t>
      </w:r>
      <w:r>
        <w:rPr>
          <w:w w:val="90"/>
          <w:sz w:val="26"/>
        </w:rPr>
        <w:t>care</w:t>
      </w:r>
      <w:r>
        <w:rPr>
          <w:spacing w:val="-8"/>
          <w:w w:val="90"/>
          <w:sz w:val="26"/>
        </w:rPr>
        <w:t xml:space="preserve"> </w:t>
      </w:r>
      <w:r>
        <w:rPr>
          <w:w w:val="90"/>
          <w:sz w:val="26"/>
        </w:rPr>
        <w:t>for</w:t>
      </w:r>
      <w:r>
        <w:rPr>
          <w:spacing w:val="-8"/>
          <w:w w:val="90"/>
          <w:sz w:val="26"/>
        </w:rPr>
        <w:t xml:space="preserve"> </w:t>
      </w:r>
      <w:r>
        <w:rPr>
          <w:w w:val="90"/>
          <w:sz w:val="26"/>
        </w:rPr>
        <w:t>their</w:t>
      </w:r>
      <w:r>
        <w:rPr>
          <w:spacing w:val="-10"/>
          <w:w w:val="90"/>
          <w:sz w:val="26"/>
        </w:rPr>
        <w:t xml:space="preserve"> </w:t>
      </w:r>
      <w:r>
        <w:rPr>
          <w:w w:val="90"/>
          <w:sz w:val="26"/>
        </w:rPr>
        <w:t>family,</w:t>
      </w:r>
      <w:r>
        <w:rPr>
          <w:spacing w:val="-10"/>
          <w:w w:val="90"/>
          <w:sz w:val="26"/>
        </w:rPr>
        <w:t xml:space="preserve"> </w:t>
      </w:r>
      <w:r>
        <w:rPr>
          <w:w w:val="90"/>
          <w:sz w:val="26"/>
        </w:rPr>
        <w:t>relax</w:t>
      </w:r>
      <w:r>
        <w:rPr>
          <w:spacing w:val="-10"/>
          <w:w w:val="90"/>
          <w:sz w:val="26"/>
        </w:rPr>
        <w:t xml:space="preserve"> </w:t>
      </w:r>
      <w:r>
        <w:rPr>
          <w:w w:val="90"/>
          <w:sz w:val="26"/>
        </w:rPr>
        <w:t>or</w:t>
      </w:r>
      <w:r>
        <w:rPr>
          <w:spacing w:val="-9"/>
          <w:w w:val="90"/>
          <w:sz w:val="26"/>
        </w:rPr>
        <w:t xml:space="preserve"> </w:t>
      </w:r>
      <w:r>
        <w:rPr>
          <w:w w:val="90"/>
          <w:sz w:val="26"/>
        </w:rPr>
        <w:t>pursue</w:t>
      </w:r>
      <w:r>
        <w:rPr>
          <w:spacing w:val="-9"/>
          <w:w w:val="90"/>
          <w:sz w:val="26"/>
        </w:rPr>
        <w:t xml:space="preserve"> </w:t>
      </w:r>
      <w:r>
        <w:rPr>
          <w:w w:val="90"/>
          <w:sz w:val="26"/>
        </w:rPr>
        <w:t>personal</w:t>
      </w:r>
      <w:r>
        <w:rPr>
          <w:spacing w:val="-10"/>
          <w:w w:val="90"/>
          <w:sz w:val="26"/>
        </w:rPr>
        <w:t xml:space="preserve"> </w:t>
      </w:r>
      <w:r>
        <w:rPr>
          <w:w w:val="90"/>
          <w:sz w:val="26"/>
        </w:rPr>
        <w:t>interests.</w:t>
      </w:r>
      <w:r>
        <w:rPr>
          <w:spacing w:val="-8"/>
          <w:w w:val="90"/>
          <w:sz w:val="26"/>
        </w:rPr>
        <w:t xml:space="preserve"> </w:t>
      </w:r>
      <w:r>
        <w:rPr>
          <w:w w:val="90"/>
          <w:sz w:val="26"/>
          <w:highlight w:val="yellow"/>
        </w:rPr>
        <w:t>This</w:t>
      </w:r>
      <w:r>
        <w:rPr>
          <w:spacing w:val="-9"/>
          <w:w w:val="90"/>
          <w:sz w:val="26"/>
          <w:highlight w:val="yellow"/>
        </w:rPr>
        <w:t xml:space="preserve"> </w:t>
      </w:r>
      <w:r>
        <w:rPr>
          <w:w w:val="90"/>
          <w:sz w:val="26"/>
          <w:highlight w:val="yellow"/>
        </w:rPr>
        <w:t>not</w:t>
      </w:r>
      <w:r>
        <w:rPr>
          <w:spacing w:val="-9"/>
          <w:w w:val="90"/>
          <w:sz w:val="26"/>
          <w:highlight w:val="yellow"/>
        </w:rPr>
        <w:t xml:space="preserve"> </w:t>
      </w:r>
      <w:r>
        <w:rPr>
          <w:w w:val="90"/>
          <w:sz w:val="26"/>
          <w:highlight w:val="yellow"/>
        </w:rPr>
        <w:t>only</w:t>
      </w:r>
      <w:r>
        <w:rPr>
          <w:spacing w:val="-10"/>
          <w:w w:val="90"/>
          <w:sz w:val="26"/>
          <w:highlight w:val="yellow"/>
        </w:rPr>
        <w:t xml:space="preserve"> </w:t>
      </w:r>
      <w:r>
        <w:rPr>
          <w:w w:val="90"/>
          <w:sz w:val="26"/>
          <w:highlight w:val="yellow"/>
        </w:rPr>
        <w:t xml:space="preserve">improves </w:t>
      </w:r>
      <w:r>
        <w:rPr>
          <w:w w:val="85"/>
          <w:sz w:val="26"/>
          <w:highlight w:val="yellow"/>
        </w:rPr>
        <w:t>mental health but also contributes to increased productivity when they return to work.</w:t>
      </w:r>
    </w:p>
    <w:p w14:paraId="4C1F335A">
      <w:pPr>
        <w:pStyle w:val="6"/>
        <w:spacing w:before="45"/>
      </w:pPr>
    </w:p>
    <w:p w14:paraId="34986382">
      <w:pPr>
        <w:pStyle w:val="8"/>
        <w:numPr>
          <w:ilvl w:val="0"/>
          <w:numId w:val="2"/>
        </w:numPr>
        <w:tabs>
          <w:tab w:val="left" w:pos="586"/>
        </w:tabs>
        <w:spacing w:before="0" w:after="0" w:line="266" w:lineRule="auto"/>
        <w:ind w:left="220" w:leftChars="0" w:right="461" w:firstLine="0" w:firstLineChars="0"/>
        <w:jc w:val="both"/>
        <w:rPr>
          <w:sz w:val="26"/>
        </w:rPr>
      </w:pPr>
      <w:r>
        <w:rPr>
          <w:w w:val="85"/>
          <w:sz w:val="26"/>
          <w:highlight w:val="yellow"/>
        </w:rPr>
        <w:t>Despite</w:t>
      </w:r>
      <w:r>
        <w:rPr>
          <w:spacing w:val="-7"/>
          <w:w w:val="85"/>
          <w:sz w:val="26"/>
          <w:highlight w:val="yellow"/>
        </w:rPr>
        <w:t xml:space="preserve"> </w:t>
      </w:r>
      <w:r>
        <w:rPr>
          <w:w w:val="85"/>
          <w:sz w:val="26"/>
          <w:highlight w:val="yellow"/>
        </w:rPr>
        <w:t>its</w:t>
      </w:r>
      <w:r>
        <w:rPr>
          <w:spacing w:val="-6"/>
          <w:w w:val="85"/>
          <w:sz w:val="26"/>
          <w:highlight w:val="yellow"/>
        </w:rPr>
        <w:t xml:space="preserve"> </w:t>
      </w:r>
      <w:r>
        <w:rPr>
          <w:w w:val="85"/>
          <w:sz w:val="26"/>
          <w:highlight w:val="yellow"/>
        </w:rPr>
        <w:t>positive</w:t>
      </w:r>
      <w:r>
        <w:rPr>
          <w:spacing w:val="-7"/>
          <w:w w:val="85"/>
          <w:sz w:val="26"/>
          <w:highlight w:val="yellow"/>
        </w:rPr>
        <w:t xml:space="preserve"> </w:t>
      </w:r>
      <w:r>
        <w:rPr>
          <w:w w:val="85"/>
          <w:sz w:val="26"/>
          <w:highlight w:val="yellow"/>
        </w:rPr>
        <w:t>potential,</w:t>
      </w:r>
      <w:r>
        <w:rPr>
          <w:spacing w:val="-6"/>
          <w:w w:val="85"/>
          <w:sz w:val="26"/>
          <w:highlight w:val="yellow"/>
        </w:rPr>
        <w:t xml:space="preserve"> </w:t>
      </w:r>
      <w:r>
        <w:rPr>
          <w:w w:val="85"/>
          <w:sz w:val="26"/>
          <w:highlight w:val="yellow"/>
        </w:rPr>
        <w:t>the</w:t>
      </w:r>
      <w:r>
        <w:rPr>
          <w:spacing w:val="-7"/>
          <w:w w:val="85"/>
          <w:sz w:val="26"/>
          <w:highlight w:val="yellow"/>
        </w:rPr>
        <w:t xml:space="preserve"> </w:t>
      </w:r>
      <w:r>
        <w:rPr>
          <w:w w:val="85"/>
          <w:sz w:val="26"/>
          <w:highlight w:val="yellow"/>
        </w:rPr>
        <w:t>adoption</w:t>
      </w:r>
      <w:r>
        <w:rPr>
          <w:spacing w:val="-4"/>
          <w:w w:val="85"/>
          <w:sz w:val="26"/>
          <w:highlight w:val="yellow"/>
        </w:rPr>
        <w:t xml:space="preserve"> </w:t>
      </w:r>
      <w:r>
        <w:rPr>
          <w:w w:val="85"/>
          <w:sz w:val="26"/>
          <w:highlight w:val="yellow"/>
        </w:rPr>
        <w:t>of</w:t>
      </w:r>
      <w:r>
        <w:rPr>
          <w:spacing w:val="-7"/>
          <w:w w:val="85"/>
          <w:sz w:val="26"/>
          <w:highlight w:val="yellow"/>
        </w:rPr>
        <w:t xml:space="preserve"> </w:t>
      </w:r>
      <w:r>
        <w:rPr>
          <w:w w:val="85"/>
          <w:sz w:val="26"/>
          <w:highlight w:val="yellow"/>
        </w:rPr>
        <w:t>a</w:t>
      </w:r>
      <w:r>
        <w:rPr>
          <w:spacing w:val="-5"/>
          <w:w w:val="85"/>
          <w:sz w:val="26"/>
          <w:highlight w:val="yellow"/>
        </w:rPr>
        <w:t xml:space="preserve"> </w:t>
      </w:r>
      <w:r>
        <w:rPr>
          <w:w w:val="85"/>
          <w:sz w:val="26"/>
          <w:highlight w:val="yellow"/>
        </w:rPr>
        <w:t>four-day</w:t>
      </w:r>
      <w:r>
        <w:rPr>
          <w:spacing w:val="-7"/>
          <w:w w:val="85"/>
          <w:sz w:val="26"/>
          <w:highlight w:val="yellow"/>
        </w:rPr>
        <w:t xml:space="preserve"> </w:t>
      </w:r>
      <w:r>
        <w:rPr>
          <w:w w:val="85"/>
          <w:sz w:val="26"/>
          <w:highlight w:val="yellow"/>
        </w:rPr>
        <w:t>workweek</w:t>
      </w:r>
      <w:r>
        <w:rPr>
          <w:spacing w:val="-6"/>
          <w:w w:val="85"/>
          <w:sz w:val="26"/>
          <w:highlight w:val="yellow"/>
        </w:rPr>
        <w:t xml:space="preserve"> </w:t>
      </w:r>
      <w:r>
        <w:rPr>
          <w:w w:val="85"/>
          <w:sz w:val="26"/>
          <w:highlight w:val="yellow"/>
        </w:rPr>
        <w:t>also</w:t>
      </w:r>
      <w:r>
        <w:rPr>
          <w:spacing w:val="-5"/>
          <w:w w:val="85"/>
          <w:sz w:val="26"/>
          <w:highlight w:val="yellow"/>
        </w:rPr>
        <w:t xml:space="preserve"> </w:t>
      </w:r>
      <w:r>
        <w:rPr>
          <w:w w:val="85"/>
          <w:sz w:val="26"/>
          <w:highlight w:val="yellow"/>
        </w:rPr>
        <w:t>comes</w:t>
      </w:r>
      <w:r>
        <w:rPr>
          <w:spacing w:val="-7"/>
          <w:w w:val="85"/>
          <w:sz w:val="26"/>
          <w:highlight w:val="yellow"/>
        </w:rPr>
        <w:t xml:space="preserve"> </w:t>
      </w:r>
      <w:r>
        <w:rPr>
          <w:w w:val="85"/>
          <w:sz w:val="26"/>
          <w:highlight w:val="yellow"/>
        </w:rPr>
        <w:t>with</w:t>
      </w:r>
      <w:r>
        <w:rPr>
          <w:spacing w:val="-6"/>
          <w:w w:val="85"/>
          <w:sz w:val="26"/>
          <w:highlight w:val="yellow"/>
        </w:rPr>
        <w:t xml:space="preserve"> </w:t>
      </w:r>
      <w:r>
        <w:rPr>
          <w:w w:val="85"/>
          <w:sz w:val="26"/>
          <w:highlight w:val="yellow"/>
        </w:rPr>
        <w:t>its</w:t>
      </w:r>
      <w:r>
        <w:rPr>
          <w:spacing w:val="-4"/>
          <w:w w:val="85"/>
          <w:sz w:val="26"/>
          <w:highlight w:val="yellow"/>
        </w:rPr>
        <w:t xml:space="preserve"> </w:t>
      </w:r>
      <w:r>
        <w:rPr>
          <w:w w:val="85"/>
          <w:sz w:val="26"/>
          <w:highlight w:val="yellow"/>
        </w:rPr>
        <w:t>fair</w:t>
      </w:r>
      <w:r>
        <w:rPr>
          <w:spacing w:val="-7"/>
          <w:w w:val="85"/>
          <w:sz w:val="26"/>
          <w:highlight w:val="yellow"/>
        </w:rPr>
        <w:t xml:space="preserve"> </w:t>
      </w:r>
      <w:r>
        <w:rPr>
          <w:w w:val="85"/>
          <w:sz w:val="26"/>
          <w:highlight w:val="yellow"/>
        </w:rPr>
        <w:t>share of concerns, particularly financial ones.</w:t>
      </w:r>
      <w:r>
        <w:rPr>
          <w:w w:val="85"/>
          <w:sz w:val="26"/>
        </w:rPr>
        <w:t xml:space="preserve"> Businesses in the service or retail sectors may struggle to maintain</w:t>
      </w:r>
      <w:r>
        <w:rPr>
          <w:spacing w:val="-5"/>
          <w:w w:val="85"/>
          <w:sz w:val="26"/>
        </w:rPr>
        <w:t xml:space="preserve"> </w:t>
      </w:r>
      <w:r>
        <w:rPr>
          <w:w w:val="85"/>
          <w:sz w:val="26"/>
        </w:rPr>
        <w:t>continuous</w:t>
      </w:r>
      <w:r>
        <w:rPr>
          <w:spacing w:val="-4"/>
          <w:w w:val="85"/>
          <w:sz w:val="26"/>
        </w:rPr>
        <w:t xml:space="preserve"> </w:t>
      </w:r>
      <w:r>
        <w:rPr>
          <w:w w:val="85"/>
          <w:sz w:val="26"/>
        </w:rPr>
        <w:t>operations</w:t>
      </w:r>
      <w:r>
        <w:rPr>
          <w:spacing w:val="-5"/>
          <w:w w:val="85"/>
          <w:sz w:val="26"/>
        </w:rPr>
        <w:t xml:space="preserve"> </w:t>
      </w:r>
      <w:r>
        <w:rPr>
          <w:w w:val="85"/>
          <w:sz w:val="26"/>
        </w:rPr>
        <w:t>with</w:t>
      </w:r>
      <w:r>
        <w:rPr>
          <w:spacing w:val="-4"/>
          <w:w w:val="85"/>
          <w:sz w:val="26"/>
        </w:rPr>
        <w:t xml:space="preserve"> </w:t>
      </w:r>
      <w:r>
        <w:rPr>
          <w:w w:val="85"/>
          <w:sz w:val="26"/>
        </w:rPr>
        <w:t>reduced</w:t>
      </w:r>
      <w:r>
        <w:rPr>
          <w:spacing w:val="-4"/>
          <w:w w:val="85"/>
          <w:sz w:val="26"/>
        </w:rPr>
        <w:t xml:space="preserve"> </w:t>
      </w:r>
      <w:r>
        <w:rPr>
          <w:w w:val="85"/>
          <w:sz w:val="26"/>
        </w:rPr>
        <w:t>staffing.</w:t>
      </w:r>
      <w:r>
        <w:rPr>
          <w:spacing w:val="-4"/>
          <w:w w:val="85"/>
          <w:sz w:val="26"/>
        </w:rPr>
        <w:t xml:space="preserve"> </w:t>
      </w:r>
      <w:r>
        <w:rPr>
          <w:w w:val="85"/>
          <w:sz w:val="26"/>
        </w:rPr>
        <w:t>To</w:t>
      </w:r>
      <w:r>
        <w:rPr>
          <w:spacing w:val="-6"/>
          <w:w w:val="85"/>
          <w:sz w:val="26"/>
        </w:rPr>
        <w:t xml:space="preserve"> </w:t>
      </w:r>
      <w:r>
        <w:rPr>
          <w:w w:val="85"/>
          <w:sz w:val="26"/>
        </w:rPr>
        <w:t>compensate,</w:t>
      </w:r>
      <w:r>
        <w:rPr>
          <w:spacing w:val="-4"/>
          <w:w w:val="85"/>
          <w:sz w:val="26"/>
        </w:rPr>
        <w:t xml:space="preserve"> </w:t>
      </w:r>
      <w:r>
        <w:rPr>
          <w:w w:val="85"/>
          <w:sz w:val="26"/>
        </w:rPr>
        <w:t>they</w:t>
      </w:r>
      <w:r>
        <w:rPr>
          <w:spacing w:val="-6"/>
          <w:w w:val="85"/>
          <w:sz w:val="26"/>
        </w:rPr>
        <w:t xml:space="preserve"> </w:t>
      </w:r>
      <w:r>
        <w:rPr>
          <w:w w:val="85"/>
          <w:sz w:val="26"/>
        </w:rPr>
        <w:t>may</w:t>
      </w:r>
      <w:r>
        <w:rPr>
          <w:spacing w:val="-5"/>
          <w:w w:val="85"/>
          <w:sz w:val="26"/>
        </w:rPr>
        <w:t xml:space="preserve"> </w:t>
      </w:r>
      <w:r>
        <w:rPr>
          <w:w w:val="85"/>
          <w:sz w:val="26"/>
        </w:rPr>
        <w:t>have</w:t>
      </w:r>
      <w:r>
        <w:rPr>
          <w:spacing w:val="-5"/>
          <w:w w:val="85"/>
          <w:sz w:val="26"/>
        </w:rPr>
        <w:t xml:space="preserve"> </w:t>
      </w:r>
      <w:r>
        <w:rPr>
          <w:w w:val="85"/>
          <w:sz w:val="26"/>
        </w:rPr>
        <w:t>to</w:t>
      </w:r>
      <w:r>
        <w:rPr>
          <w:spacing w:val="-6"/>
          <w:w w:val="85"/>
          <w:sz w:val="26"/>
        </w:rPr>
        <w:t xml:space="preserve"> </w:t>
      </w:r>
      <w:r>
        <w:rPr>
          <w:w w:val="85"/>
          <w:sz w:val="26"/>
        </w:rPr>
        <w:t>hire</w:t>
      </w:r>
      <w:r>
        <w:rPr>
          <w:spacing w:val="-5"/>
          <w:w w:val="85"/>
          <w:sz w:val="26"/>
        </w:rPr>
        <w:t xml:space="preserve"> </w:t>
      </w:r>
      <w:r>
        <w:rPr>
          <w:w w:val="85"/>
          <w:sz w:val="26"/>
        </w:rPr>
        <w:t xml:space="preserve">more </w:t>
      </w:r>
      <w:r>
        <w:rPr>
          <w:w w:val="80"/>
          <w:sz w:val="26"/>
        </w:rPr>
        <w:t>people,</w:t>
      </w:r>
      <w:r>
        <w:rPr>
          <w:sz w:val="26"/>
        </w:rPr>
        <w:t xml:space="preserve"> </w:t>
      </w:r>
      <w:r>
        <w:rPr>
          <w:w w:val="80"/>
          <w:sz w:val="26"/>
        </w:rPr>
        <w:t>leading to increased</w:t>
      </w:r>
      <w:r>
        <w:rPr>
          <w:sz w:val="26"/>
        </w:rPr>
        <w:t xml:space="preserve"> </w:t>
      </w:r>
      <w:r>
        <w:rPr>
          <w:w w:val="80"/>
          <w:sz w:val="26"/>
        </w:rPr>
        <w:t>costs</w:t>
      </w:r>
      <w:r>
        <w:rPr>
          <w:sz w:val="26"/>
        </w:rPr>
        <w:t xml:space="preserve"> </w:t>
      </w:r>
      <w:r>
        <w:rPr>
          <w:w w:val="80"/>
          <w:sz w:val="26"/>
        </w:rPr>
        <w:t>in salaries,</w:t>
      </w:r>
      <w:r>
        <w:rPr>
          <w:sz w:val="26"/>
        </w:rPr>
        <w:t xml:space="preserve"> </w:t>
      </w:r>
      <w:r>
        <w:rPr>
          <w:w w:val="80"/>
          <w:sz w:val="26"/>
        </w:rPr>
        <w:t>training and</w:t>
      </w:r>
      <w:r>
        <w:rPr>
          <w:sz w:val="26"/>
        </w:rPr>
        <w:t xml:space="preserve"> </w:t>
      </w:r>
      <w:r>
        <w:rPr>
          <w:w w:val="80"/>
          <w:sz w:val="26"/>
        </w:rPr>
        <w:t>management.</w:t>
      </w:r>
      <w:r>
        <w:rPr>
          <w:sz w:val="26"/>
        </w:rPr>
        <w:t xml:space="preserve"> </w:t>
      </w:r>
      <w:r>
        <w:rPr>
          <w:w w:val="80"/>
          <w:sz w:val="26"/>
        </w:rPr>
        <w:t>For</w:t>
      </w:r>
      <w:r>
        <w:rPr>
          <w:sz w:val="26"/>
        </w:rPr>
        <w:t xml:space="preserve"> </w:t>
      </w:r>
      <w:r>
        <w:rPr>
          <w:w w:val="80"/>
          <w:sz w:val="26"/>
        </w:rPr>
        <w:t>smaller companies,</w:t>
      </w:r>
      <w:r>
        <w:rPr>
          <w:sz w:val="26"/>
        </w:rPr>
        <w:t xml:space="preserve"> </w:t>
      </w:r>
      <w:r>
        <w:rPr>
          <w:w w:val="80"/>
          <w:sz w:val="26"/>
        </w:rPr>
        <w:t>this</w:t>
      </w:r>
      <w:r>
        <w:rPr>
          <w:spacing w:val="40"/>
          <w:sz w:val="26"/>
        </w:rPr>
        <w:t xml:space="preserve"> </w:t>
      </w:r>
      <w:r>
        <w:rPr>
          <w:w w:val="85"/>
          <w:sz w:val="26"/>
        </w:rPr>
        <w:t>can easily become a major challenge in terms of budgets and ability to maintain operations.</w:t>
      </w:r>
    </w:p>
    <w:p w14:paraId="19A37865">
      <w:pPr>
        <w:pStyle w:val="6"/>
        <w:spacing w:before="43"/>
      </w:pPr>
    </w:p>
    <w:p w14:paraId="0469954E">
      <w:pPr>
        <w:pStyle w:val="8"/>
        <w:numPr>
          <w:ilvl w:val="0"/>
          <w:numId w:val="2"/>
        </w:numPr>
        <w:tabs>
          <w:tab w:val="left" w:pos="605"/>
        </w:tabs>
        <w:spacing w:before="0" w:after="0" w:line="266" w:lineRule="auto"/>
        <w:ind w:left="220" w:leftChars="0" w:right="460" w:firstLine="0" w:firstLineChars="0"/>
        <w:jc w:val="both"/>
        <w:rPr>
          <w:sz w:val="26"/>
        </w:rPr>
      </w:pPr>
      <w:r>
        <w:rPr>
          <w:w w:val="85"/>
          <w:sz w:val="26"/>
          <w:highlight w:val="yellow"/>
        </w:rPr>
        <w:t xml:space="preserve">A shortened workweek does not always bring a sense of relief. In fact, many employees worry </w:t>
      </w:r>
      <w:r>
        <w:rPr>
          <w:w w:val="80"/>
          <w:sz w:val="26"/>
          <w:highlight w:val="yellow"/>
        </w:rPr>
        <w:t>that the workload will be compressed, making the four-day workday more stressful than usual.</w:t>
      </w:r>
      <w:r>
        <w:rPr>
          <w:w w:val="80"/>
          <w:sz w:val="26"/>
        </w:rPr>
        <w:t xml:space="preserve"> The </w:t>
      </w:r>
      <w:r>
        <w:rPr>
          <w:w w:val="85"/>
          <w:sz w:val="26"/>
        </w:rPr>
        <w:t xml:space="preserve">compressed schedule can increase psychological and physical pressure, causing work efficiency to </w:t>
      </w:r>
      <w:r>
        <w:rPr>
          <w:w w:val="90"/>
          <w:sz w:val="26"/>
        </w:rPr>
        <w:t>decline rather than improve. Concerns that “compressing work into shorter hours” may be counterproductive</w:t>
      </w:r>
      <w:r>
        <w:rPr>
          <w:spacing w:val="-7"/>
          <w:w w:val="90"/>
          <w:sz w:val="26"/>
        </w:rPr>
        <w:t xml:space="preserve"> </w:t>
      </w:r>
      <w:r>
        <w:rPr>
          <w:w w:val="90"/>
          <w:sz w:val="26"/>
        </w:rPr>
        <w:t>to</w:t>
      </w:r>
      <w:r>
        <w:rPr>
          <w:spacing w:val="-7"/>
          <w:w w:val="90"/>
          <w:sz w:val="26"/>
        </w:rPr>
        <w:t xml:space="preserve"> </w:t>
      </w:r>
      <w:r>
        <w:rPr>
          <w:w w:val="90"/>
          <w:sz w:val="26"/>
        </w:rPr>
        <w:t>the</w:t>
      </w:r>
      <w:r>
        <w:rPr>
          <w:spacing w:val="-7"/>
          <w:w w:val="90"/>
          <w:sz w:val="26"/>
        </w:rPr>
        <w:t xml:space="preserve"> </w:t>
      </w:r>
      <w:r>
        <w:rPr>
          <w:w w:val="90"/>
          <w:sz w:val="26"/>
        </w:rPr>
        <w:t>original</w:t>
      </w:r>
      <w:r>
        <w:rPr>
          <w:spacing w:val="-6"/>
          <w:w w:val="90"/>
          <w:sz w:val="26"/>
        </w:rPr>
        <w:t xml:space="preserve"> </w:t>
      </w:r>
      <w:r>
        <w:rPr>
          <w:w w:val="90"/>
          <w:sz w:val="26"/>
        </w:rPr>
        <w:t>goal.</w:t>
      </w:r>
    </w:p>
    <w:p w14:paraId="122AED86">
      <w:pPr>
        <w:pStyle w:val="6"/>
        <w:spacing w:before="45"/>
      </w:pPr>
    </w:p>
    <w:p w14:paraId="5CF74F87">
      <w:pPr>
        <w:pStyle w:val="8"/>
        <w:numPr>
          <w:ilvl w:val="0"/>
          <w:numId w:val="2"/>
        </w:numPr>
        <w:tabs>
          <w:tab w:val="left" w:pos="591"/>
        </w:tabs>
        <w:spacing w:before="0" w:after="0" w:line="266" w:lineRule="auto"/>
        <w:ind w:left="220" w:leftChars="0" w:right="462" w:firstLine="0" w:firstLineChars="0"/>
        <w:jc w:val="both"/>
        <w:rPr>
          <w:sz w:val="26"/>
        </w:rPr>
      </w:pPr>
      <w:r>
        <w:rPr>
          <w:w w:val="85"/>
          <w:sz w:val="26"/>
          <w:highlight w:val="yellow"/>
        </w:rPr>
        <w:t>One of the biggest barriers to changing working patterns is the stability of long-standing habits</w:t>
      </w:r>
      <w:r>
        <w:rPr>
          <w:w w:val="85"/>
          <w:sz w:val="26"/>
        </w:rPr>
        <w:t xml:space="preserve">. The five-day workday structure affects not only the office workers but is also closely linked to the </w:t>
      </w:r>
      <w:r>
        <w:rPr>
          <w:w w:val="90"/>
          <w:sz w:val="26"/>
        </w:rPr>
        <w:t>education</w:t>
      </w:r>
      <w:r>
        <w:rPr>
          <w:spacing w:val="-6"/>
          <w:w w:val="90"/>
          <w:sz w:val="26"/>
        </w:rPr>
        <w:t xml:space="preserve"> </w:t>
      </w:r>
      <w:r>
        <w:rPr>
          <w:w w:val="90"/>
          <w:sz w:val="26"/>
        </w:rPr>
        <w:t>system,</w:t>
      </w:r>
      <w:r>
        <w:rPr>
          <w:spacing w:val="-6"/>
          <w:w w:val="90"/>
          <w:sz w:val="26"/>
        </w:rPr>
        <w:t xml:space="preserve"> </w:t>
      </w:r>
      <w:r>
        <w:rPr>
          <w:w w:val="90"/>
          <w:sz w:val="26"/>
        </w:rPr>
        <w:t>public</w:t>
      </w:r>
      <w:r>
        <w:rPr>
          <w:spacing w:val="-6"/>
          <w:w w:val="90"/>
          <w:sz w:val="26"/>
        </w:rPr>
        <w:t xml:space="preserve"> </w:t>
      </w:r>
      <w:r>
        <w:rPr>
          <w:w w:val="90"/>
          <w:sz w:val="26"/>
        </w:rPr>
        <w:t>services</w:t>
      </w:r>
      <w:r>
        <w:rPr>
          <w:spacing w:val="-6"/>
          <w:w w:val="90"/>
          <w:sz w:val="26"/>
        </w:rPr>
        <w:t xml:space="preserve"> </w:t>
      </w:r>
      <w:r>
        <w:rPr>
          <w:w w:val="90"/>
          <w:sz w:val="26"/>
        </w:rPr>
        <w:t>and</w:t>
      </w:r>
      <w:r>
        <w:rPr>
          <w:spacing w:val="-6"/>
          <w:w w:val="90"/>
          <w:sz w:val="26"/>
        </w:rPr>
        <w:t xml:space="preserve"> </w:t>
      </w:r>
      <w:r>
        <w:rPr>
          <w:w w:val="90"/>
          <w:sz w:val="26"/>
        </w:rPr>
        <w:t>many</w:t>
      </w:r>
      <w:r>
        <w:rPr>
          <w:spacing w:val="-6"/>
          <w:w w:val="90"/>
          <w:sz w:val="26"/>
        </w:rPr>
        <w:t xml:space="preserve"> </w:t>
      </w:r>
      <w:r>
        <w:rPr>
          <w:w w:val="90"/>
          <w:sz w:val="26"/>
        </w:rPr>
        <w:t>other</w:t>
      </w:r>
      <w:r>
        <w:rPr>
          <w:spacing w:val="-6"/>
          <w:w w:val="90"/>
          <w:sz w:val="26"/>
        </w:rPr>
        <w:t xml:space="preserve"> </w:t>
      </w:r>
      <w:r>
        <w:rPr>
          <w:w w:val="90"/>
          <w:sz w:val="26"/>
        </w:rPr>
        <w:t>social</w:t>
      </w:r>
      <w:r>
        <w:rPr>
          <w:spacing w:val="-3"/>
          <w:w w:val="90"/>
          <w:sz w:val="26"/>
        </w:rPr>
        <w:t xml:space="preserve"> </w:t>
      </w:r>
      <w:r>
        <w:rPr>
          <w:w w:val="90"/>
          <w:sz w:val="26"/>
        </w:rPr>
        <w:t>activities.</w:t>
      </w:r>
      <w:r>
        <w:rPr>
          <w:spacing w:val="-6"/>
          <w:w w:val="90"/>
          <w:sz w:val="26"/>
        </w:rPr>
        <w:t xml:space="preserve"> </w:t>
      </w:r>
      <w:r>
        <w:rPr>
          <w:w w:val="90"/>
          <w:sz w:val="26"/>
        </w:rPr>
        <w:t>From</w:t>
      </w:r>
      <w:r>
        <w:rPr>
          <w:spacing w:val="-6"/>
          <w:w w:val="90"/>
          <w:sz w:val="26"/>
        </w:rPr>
        <w:t xml:space="preserve"> </w:t>
      </w:r>
      <w:r>
        <w:rPr>
          <w:w w:val="90"/>
          <w:sz w:val="26"/>
        </w:rPr>
        <w:t>schools,</w:t>
      </w:r>
      <w:r>
        <w:rPr>
          <w:spacing w:val="-6"/>
          <w:w w:val="90"/>
          <w:sz w:val="26"/>
        </w:rPr>
        <w:t xml:space="preserve"> </w:t>
      </w:r>
      <w:r>
        <w:rPr>
          <w:w w:val="90"/>
          <w:sz w:val="26"/>
        </w:rPr>
        <w:t xml:space="preserve">government </w:t>
      </w:r>
      <w:r>
        <w:rPr>
          <w:w w:val="85"/>
          <w:sz w:val="26"/>
        </w:rPr>
        <w:t>agencies</w:t>
      </w:r>
      <w:r>
        <w:rPr>
          <w:spacing w:val="-2"/>
          <w:w w:val="85"/>
          <w:sz w:val="26"/>
        </w:rPr>
        <w:t xml:space="preserve"> </w:t>
      </w:r>
      <w:r>
        <w:rPr>
          <w:w w:val="85"/>
          <w:sz w:val="26"/>
        </w:rPr>
        <w:t>to</w:t>
      </w:r>
      <w:r>
        <w:rPr>
          <w:spacing w:val="-2"/>
          <w:w w:val="85"/>
          <w:sz w:val="26"/>
        </w:rPr>
        <w:t xml:space="preserve"> </w:t>
      </w:r>
      <w:r>
        <w:rPr>
          <w:w w:val="85"/>
          <w:sz w:val="26"/>
        </w:rPr>
        <w:t>shopping or entertainment</w:t>
      </w:r>
      <w:r>
        <w:rPr>
          <w:spacing w:val="-1"/>
          <w:w w:val="85"/>
          <w:sz w:val="26"/>
        </w:rPr>
        <w:t xml:space="preserve"> </w:t>
      </w:r>
      <w:r>
        <w:rPr>
          <w:w w:val="85"/>
          <w:sz w:val="26"/>
        </w:rPr>
        <w:t>centers – all</w:t>
      </w:r>
      <w:r>
        <w:rPr>
          <w:spacing w:val="-1"/>
          <w:w w:val="85"/>
          <w:sz w:val="26"/>
        </w:rPr>
        <w:t xml:space="preserve"> </w:t>
      </w:r>
      <w:r>
        <w:rPr>
          <w:w w:val="85"/>
          <w:sz w:val="26"/>
        </w:rPr>
        <w:t>are operating on</w:t>
      </w:r>
      <w:r>
        <w:rPr>
          <w:spacing w:val="-2"/>
          <w:w w:val="85"/>
          <w:sz w:val="26"/>
        </w:rPr>
        <w:t xml:space="preserve"> </w:t>
      </w:r>
      <w:r>
        <w:rPr>
          <w:w w:val="85"/>
          <w:sz w:val="26"/>
        </w:rPr>
        <w:t>this</w:t>
      </w:r>
      <w:r>
        <w:rPr>
          <w:spacing w:val="-1"/>
          <w:w w:val="85"/>
          <w:sz w:val="26"/>
        </w:rPr>
        <w:t xml:space="preserve"> </w:t>
      </w:r>
      <w:r>
        <w:rPr>
          <w:w w:val="85"/>
          <w:sz w:val="26"/>
        </w:rPr>
        <w:t>time frame.</w:t>
      </w:r>
      <w:r>
        <w:rPr>
          <w:spacing w:val="-1"/>
          <w:w w:val="85"/>
          <w:sz w:val="26"/>
        </w:rPr>
        <w:t xml:space="preserve"> </w:t>
      </w:r>
      <w:r>
        <w:rPr>
          <w:w w:val="85"/>
          <w:sz w:val="26"/>
        </w:rPr>
        <w:t>Adjusting</w:t>
      </w:r>
      <w:r>
        <w:rPr>
          <w:spacing w:val="-2"/>
          <w:w w:val="85"/>
          <w:sz w:val="26"/>
        </w:rPr>
        <w:t xml:space="preserve"> </w:t>
      </w:r>
      <w:r>
        <w:rPr>
          <w:w w:val="85"/>
          <w:sz w:val="26"/>
        </w:rPr>
        <w:t>the entire system like this will not be easy and is likely to face opposition from many sides.</w:t>
      </w:r>
    </w:p>
    <w:p w14:paraId="34279107">
      <w:pPr>
        <w:pStyle w:val="6"/>
        <w:spacing w:before="43"/>
      </w:pPr>
    </w:p>
    <w:p w14:paraId="74110484">
      <w:pPr>
        <w:pStyle w:val="8"/>
        <w:numPr>
          <w:ilvl w:val="0"/>
          <w:numId w:val="2"/>
        </w:numPr>
        <w:tabs>
          <w:tab w:val="left" w:pos="584"/>
        </w:tabs>
        <w:spacing w:before="0" w:after="0" w:line="266" w:lineRule="auto"/>
        <w:ind w:left="220" w:leftChars="0" w:right="460" w:firstLine="0" w:firstLineChars="0"/>
        <w:jc w:val="both"/>
        <w:rPr>
          <w:sz w:val="26"/>
        </w:rPr>
      </w:pPr>
      <w:r>
        <w:rPr>
          <w:w w:val="85"/>
          <w:sz w:val="26"/>
          <w:highlight w:val="yellow"/>
        </w:rPr>
        <w:t>Another</w:t>
      </w:r>
      <w:r>
        <w:rPr>
          <w:spacing w:val="-7"/>
          <w:w w:val="85"/>
          <w:sz w:val="26"/>
          <w:highlight w:val="yellow"/>
        </w:rPr>
        <w:t xml:space="preserve"> </w:t>
      </w:r>
      <w:r>
        <w:rPr>
          <w:w w:val="85"/>
          <w:sz w:val="26"/>
          <w:highlight w:val="yellow"/>
        </w:rPr>
        <w:t>issue</w:t>
      </w:r>
      <w:r>
        <w:rPr>
          <w:spacing w:val="-6"/>
          <w:w w:val="85"/>
          <w:sz w:val="26"/>
          <w:highlight w:val="yellow"/>
        </w:rPr>
        <w:t xml:space="preserve"> </w:t>
      </w:r>
      <w:r>
        <w:rPr>
          <w:w w:val="85"/>
          <w:sz w:val="26"/>
          <w:highlight w:val="yellow"/>
        </w:rPr>
        <w:t>raised</w:t>
      </w:r>
      <w:r>
        <w:rPr>
          <w:spacing w:val="-7"/>
          <w:w w:val="85"/>
          <w:sz w:val="26"/>
          <w:highlight w:val="yellow"/>
        </w:rPr>
        <w:t xml:space="preserve"> </w:t>
      </w:r>
      <w:r>
        <w:rPr>
          <w:w w:val="85"/>
          <w:sz w:val="26"/>
          <w:highlight w:val="yellow"/>
        </w:rPr>
        <w:t>is</w:t>
      </w:r>
      <w:r>
        <w:rPr>
          <w:spacing w:val="-6"/>
          <w:w w:val="85"/>
          <w:sz w:val="26"/>
          <w:highlight w:val="yellow"/>
        </w:rPr>
        <w:t xml:space="preserve"> </w:t>
      </w:r>
      <w:r>
        <w:rPr>
          <w:w w:val="85"/>
          <w:sz w:val="26"/>
          <w:highlight w:val="yellow"/>
        </w:rPr>
        <w:t>fairness</w:t>
      </w:r>
      <w:r>
        <w:rPr>
          <w:spacing w:val="-7"/>
          <w:w w:val="85"/>
          <w:sz w:val="26"/>
          <w:highlight w:val="yellow"/>
        </w:rPr>
        <w:t xml:space="preserve"> </w:t>
      </w:r>
      <w:r>
        <w:rPr>
          <w:w w:val="85"/>
          <w:sz w:val="26"/>
          <w:highlight w:val="yellow"/>
        </w:rPr>
        <w:t>between</w:t>
      </w:r>
      <w:r>
        <w:rPr>
          <w:spacing w:val="-6"/>
          <w:w w:val="85"/>
          <w:sz w:val="26"/>
          <w:highlight w:val="yellow"/>
        </w:rPr>
        <w:t xml:space="preserve"> </w:t>
      </w:r>
      <w:r>
        <w:rPr>
          <w:w w:val="85"/>
          <w:sz w:val="26"/>
          <w:highlight w:val="yellow"/>
        </w:rPr>
        <w:t>labor</w:t>
      </w:r>
      <w:r>
        <w:rPr>
          <w:spacing w:val="-7"/>
          <w:w w:val="85"/>
          <w:sz w:val="26"/>
          <w:highlight w:val="yellow"/>
        </w:rPr>
        <w:t xml:space="preserve"> </w:t>
      </w:r>
      <w:r>
        <w:rPr>
          <w:w w:val="85"/>
          <w:sz w:val="26"/>
          <w:highlight w:val="yellow"/>
        </w:rPr>
        <w:t>group</w:t>
      </w:r>
      <w:r>
        <w:rPr>
          <w:w w:val="85"/>
          <w:sz w:val="26"/>
        </w:rPr>
        <w:t>s.</w:t>
      </w:r>
      <w:r>
        <w:rPr>
          <w:spacing w:val="-6"/>
          <w:w w:val="85"/>
          <w:sz w:val="26"/>
        </w:rPr>
        <w:t xml:space="preserve"> </w:t>
      </w:r>
      <w:r>
        <w:rPr>
          <w:w w:val="85"/>
          <w:sz w:val="26"/>
        </w:rPr>
        <w:t>While</w:t>
      </w:r>
      <w:r>
        <w:rPr>
          <w:spacing w:val="-7"/>
          <w:w w:val="85"/>
          <w:sz w:val="26"/>
        </w:rPr>
        <w:t xml:space="preserve"> </w:t>
      </w:r>
      <w:r>
        <w:rPr>
          <w:w w:val="85"/>
          <w:sz w:val="26"/>
        </w:rPr>
        <w:t>office</w:t>
      </w:r>
      <w:r>
        <w:rPr>
          <w:spacing w:val="-6"/>
          <w:w w:val="85"/>
          <w:sz w:val="26"/>
        </w:rPr>
        <w:t xml:space="preserve"> </w:t>
      </w:r>
      <w:r>
        <w:rPr>
          <w:w w:val="85"/>
          <w:sz w:val="26"/>
        </w:rPr>
        <w:t>workers</w:t>
      </w:r>
      <w:r>
        <w:rPr>
          <w:spacing w:val="-7"/>
          <w:w w:val="85"/>
          <w:sz w:val="26"/>
        </w:rPr>
        <w:t xml:space="preserve"> </w:t>
      </w:r>
      <w:r>
        <w:rPr>
          <w:w w:val="85"/>
          <w:sz w:val="26"/>
        </w:rPr>
        <w:t>may</w:t>
      </w:r>
      <w:r>
        <w:rPr>
          <w:spacing w:val="-6"/>
          <w:w w:val="85"/>
          <w:sz w:val="26"/>
        </w:rPr>
        <w:t xml:space="preserve"> </w:t>
      </w:r>
      <w:r>
        <w:rPr>
          <w:w w:val="85"/>
          <w:sz w:val="26"/>
        </w:rPr>
        <w:t>benefit</w:t>
      </w:r>
      <w:r>
        <w:rPr>
          <w:spacing w:val="-7"/>
          <w:w w:val="85"/>
          <w:sz w:val="26"/>
        </w:rPr>
        <w:t xml:space="preserve"> </w:t>
      </w:r>
      <w:r>
        <w:rPr>
          <w:w w:val="85"/>
          <w:sz w:val="26"/>
        </w:rPr>
        <w:t>from</w:t>
      </w:r>
      <w:r>
        <w:rPr>
          <w:spacing w:val="-6"/>
          <w:w w:val="85"/>
          <w:sz w:val="26"/>
        </w:rPr>
        <w:t xml:space="preserve"> </w:t>
      </w:r>
      <w:r>
        <w:rPr>
          <w:w w:val="85"/>
          <w:sz w:val="26"/>
        </w:rPr>
        <w:t xml:space="preserve">the new work schedule, professions that require physical presence such as police, fire or emergency </w:t>
      </w:r>
      <w:r>
        <w:rPr>
          <w:w w:val="80"/>
          <w:sz w:val="26"/>
        </w:rPr>
        <w:t>services</w:t>
      </w:r>
      <w:r>
        <w:rPr>
          <w:sz w:val="26"/>
        </w:rPr>
        <w:t xml:space="preserve"> </w:t>
      </w:r>
      <w:r>
        <w:rPr>
          <w:w w:val="80"/>
          <w:sz w:val="26"/>
        </w:rPr>
        <w:t>have</w:t>
      </w:r>
      <w:r>
        <w:rPr>
          <w:sz w:val="26"/>
        </w:rPr>
        <w:t xml:space="preserve"> </w:t>
      </w:r>
      <w:r>
        <w:rPr>
          <w:w w:val="80"/>
          <w:sz w:val="26"/>
        </w:rPr>
        <w:t>few</w:t>
      </w:r>
      <w:r>
        <w:rPr>
          <w:sz w:val="26"/>
        </w:rPr>
        <w:t xml:space="preserve"> </w:t>
      </w:r>
      <w:r>
        <w:rPr>
          <w:w w:val="80"/>
          <w:sz w:val="26"/>
        </w:rPr>
        <w:t>options.</w:t>
      </w:r>
      <w:r>
        <w:rPr>
          <w:sz w:val="26"/>
        </w:rPr>
        <w:t xml:space="preserve"> </w:t>
      </w:r>
      <w:r>
        <w:rPr>
          <w:w w:val="80"/>
          <w:sz w:val="26"/>
        </w:rPr>
        <w:t>They</w:t>
      </w:r>
      <w:r>
        <w:rPr>
          <w:sz w:val="26"/>
        </w:rPr>
        <w:t xml:space="preserve"> </w:t>
      </w:r>
      <w:r>
        <w:rPr>
          <w:w w:val="80"/>
          <w:sz w:val="26"/>
        </w:rPr>
        <w:t>cannot</w:t>
      </w:r>
      <w:r>
        <w:rPr>
          <w:sz w:val="26"/>
        </w:rPr>
        <w:t xml:space="preserve"> </w:t>
      </w:r>
      <w:r>
        <w:rPr>
          <w:w w:val="80"/>
          <w:sz w:val="26"/>
        </w:rPr>
        <w:t>simply</w:t>
      </w:r>
      <w:r>
        <w:rPr>
          <w:sz w:val="26"/>
        </w:rPr>
        <w:t xml:space="preserve"> </w:t>
      </w:r>
      <w:r>
        <w:rPr>
          <w:w w:val="80"/>
          <w:sz w:val="26"/>
        </w:rPr>
        <w:t>reduce</w:t>
      </w:r>
      <w:r>
        <w:rPr>
          <w:sz w:val="26"/>
        </w:rPr>
        <w:t xml:space="preserve"> </w:t>
      </w:r>
      <w:r>
        <w:rPr>
          <w:w w:val="80"/>
          <w:sz w:val="26"/>
        </w:rPr>
        <w:t>the</w:t>
      </w:r>
      <w:r>
        <w:rPr>
          <w:sz w:val="26"/>
        </w:rPr>
        <w:t xml:space="preserve"> </w:t>
      </w:r>
      <w:r>
        <w:rPr>
          <w:w w:val="80"/>
          <w:sz w:val="26"/>
        </w:rPr>
        <w:t>working</w:t>
      </w:r>
      <w:r>
        <w:rPr>
          <w:sz w:val="26"/>
        </w:rPr>
        <w:t xml:space="preserve"> </w:t>
      </w:r>
      <w:r>
        <w:rPr>
          <w:w w:val="80"/>
          <w:sz w:val="26"/>
        </w:rPr>
        <w:t>day</w:t>
      </w:r>
      <w:r>
        <w:rPr>
          <w:sz w:val="26"/>
        </w:rPr>
        <w:t xml:space="preserve"> </w:t>
      </w:r>
      <w:r>
        <w:rPr>
          <w:w w:val="80"/>
          <w:sz w:val="26"/>
        </w:rPr>
        <w:t>without</w:t>
      </w:r>
      <w:r>
        <w:rPr>
          <w:sz w:val="26"/>
        </w:rPr>
        <w:t xml:space="preserve"> </w:t>
      </w:r>
      <w:r>
        <w:rPr>
          <w:w w:val="80"/>
          <w:sz w:val="26"/>
        </w:rPr>
        <w:t>ensuring</w:t>
      </w:r>
      <w:r>
        <w:rPr>
          <w:sz w:val="26"/>
        </w:rPr>
        <w:t xml:space="preserve"> </w:t>
      </w:r>
      <w:r>
        <w:rPr>
          <w:w w:val="80"/>
          <w:sz w:val="26"/>
        </w:rPr>
        <w:t>continuity</w:t>
      </w:r>
      <w:r>
        <w:rPr>
          <w:spacing w:val="80"/>
          <w:sz w:val="26"/>
        </w:rPr>
        <w:t xml:space="preserve"> </w:t>
      </w:r>
      <w:r>
        <w:rPr>
          <w:w w:val="85"/>
          <w:sz w:val="26"/>
        </w:rPr>
        <w:t>in work. This could widen the gap between occupational classes and create divisions in society.</w:t>
      </w:r>
    </w:p>
    <w:p w14:paraId="44EFC1C2">
      <w:pPr>
        <w:pStyle w:val="6"/>
        <w:spacing w:before="44"/>
      </w:pPr>
    </w:p>
    <w:p w14:paraId="1EE5E1C8">
      <w:pPr>
        <w:pStyle w:val="8"/>
        <w:numPr>
          <w:ilvl w:val="0"/>
          <w:numId w:val="2"/>
        </w:numPr>
        <w:tabs>
          <w:tab w:val="left" w:pos="646"/>
        </w:tabs>
        <w:spacing w:before="0" w:after="0" w:line="266" w:lineRule="auto"/>
        <w:ind w:left="220" w:leftChars="0" w:right="461" w:firstLine="0" w:firstLineChars="0"/>
        <w:jc w:val="both"/>
        <w:rPr>
          <w:sz w:val="26"/>
        </w:rPr>
      </w:pPr>
      <w:r>
        <w:rPr>
          <w:w w:val="90"/>
          <w:sz w:val="26"/>
          <w:highlight w:val="yellow"/>
        </w:rPr>
        <w:t xml:space="preserve">Given the potential difficulties, some experts suggest more flexible approaches instead of </w:t>
      </w:r>
      <w:r>
        <w:rPr>
          <w:w w:val="85"/>
          <w:sz w:val="26"/>
          <w:highlight w:val="yellow"/>
        </w:rPr>
        <w:t>shortening the work week</w:t>
      </w:r>
      <w:r>
        <w:rPr>
          <w:w w:val="85"/>
          <w:sz w:val="26"/>
        </w:rPr>
        <w:t>. Models such as r</w:t>
      </w:r>
      <w:bookmarkStart w:id="0" w:name="_GoBack"/>
      <w:bookmarkEnd w:id="0"/>
      <w:r>
        <w:rPr>
          <w:w w:val="85"/>
          <w:sz w:val="26"/>
        </w:rPr>
        <w:t>emote working, job sharing or flexible working hours are</w:t>
      </w:r>
      <w:r>
        <w:rPr>
          <w:spacing w:val="-7"/>
          <w:w w:val="85"/>
          <w:sz w:val="26"/>
        </w:rPr>
        <w:t xml:space="preserve"> </w:t>
      </w:r>
      <w:r>
        <w:rPr>
          <w:w w:val="85"/>
          <w:sz w:val="26"/>
        </w:rPr>
        <w:t>considered</w:t>
      </w:r>
      <w:r>
        <w:rPr>
          <w:spacing w:val="-6"/>
          <w:w w:val="85"/>
          <w:sz w:val="26"/>
        </w:rPr>
        <w:t xml:space="preserve"> </w:t>
      </w:r>
      <w:r>
        <w:rPr>
          <w:w w:val="85"/>
          <w:sz w:val="26"/>
        </w:rPr>
        <w:t>more</w:t>
      </w:r>
      <w:r>
        <w:rPr>
          <w:spacing w:val="-7"/>
          <w:w w:val="85"/>
          <w:sz w:val="26"/>
        </w:rPr>
        <w:t xml:space="preserve"> </w:t>
      </w:r>
      <w:r>
        <w:rPr>
          <w:w w:val="85"/>
          <w:sz w:val="26"/>
        </w:rPr>
        <w:t>suitable</w:t>
      </w:r>
      <w:r>
        <w:rPr>
          <w:spacing w:val="-6"/>
          <w:w w:val="85"/>
          <w:sz w:val="26"/>
        </w:rPr>
        <w:t xml:space="preserve"> </w:t>
      </w:r>
      <w:r>
        <w:rPr>
          <w:w w:val="85"/>
          <w:sz w:val="26"/>
        </w:rPr>
        <w:t>in</w:t>
      </w:r>
      <w:r>
        <w:rPr>
          <w:spacing w:val="-7"/>
          <w:w w:val="85"/>
          <w:sz w:val="26"/>
        </w:rPr>
        <w:t xml:space="preserve"> </w:t>
      </w:r>
      <w:r>
        <w:rPr>
          <w:w w:val="85"/>
          <w:sz w:val="26"/>
        </w:rPr>
        <w:t>some</w:t>
      </w:r>
      <w:r>
        <w:rPr>
          <w:spacing w:val="-6"/>
          <w:w w:val="85"/>
          <w:sz w:val="26"/>
        </w:rPr>
        <w:t xml:space="preserve"> </w:t>
      </w:r>
      <w:r>
        <w:rPr>
          <w:w w:val="85"/>
          <w:sz w:val="26"/>
        </w:rPr>
        <w:t>cases.</w:t>
      </w:r>
      <w:r>
        <w:rPr>
          <w:spacing w:val="-7"/>
          <w:w w:val="85"/>
          <w:sz w:val="26"/>
        </w:rPr>
        <w:t xml:space="preserve"> </w:t>
      </w:r>
      <w:r>
        <w:rPr>
          <w:w w:val="85"/>
          <w:sz w:val="26"/>
        </w:rPr>
        <w:t>These</w:t>
      </w:r>
      <w:r>
        <w:rPr>
          <w:spacing w:val="-6"/>
          <w:w w:val="85"/>
          <w:sz w:val="26"/>
        </w:rPr>
        <w:t xml:space="preserve"> </w:t>
      </w:r>
      <w:r>
        <w:rPr>
          <w:w w:val="85"/>
          <w:sz w:val="26"/>
        </w:rPr>
        <w:t>solutions</w:t>
      </w:r>
      <w:r>
        <w:rPr>
          <w:spacing w:val="-7"/>
          <w:w w:val="85"/>
          <w:sz w:val="26"/>
        </w:rPr>
        <w:t xml:space="preserve"> </w:t>
      </w:r>
      <w:r>
        <w:rPr>
          <w:w w:val="85"/>
          <w:sz w:val="26"/>
        </w:rPr>
        <w:t>give</w:t>
      </w:r>
      <w:r>
        <w:rPr>
          <w:spacing w:val="-6"/>
          <w:w w:val="85"/>
          <w:sz w:val="26"/>
        </w:rPr>
        <w:t xml:space="preserve"> </w:t>
      </w:r>
      <w:r>
        <w:rPr>
          <w:w w:val="85"/>
          <w:sz w:val="26"/>
        </w:rPr>
        <w:t>employees</w:t>
      </w:r>
      <w:r>
        <w:rPr>
          <w:spacing w:val="-7"/>
          <w:w w:val="85"/>
          <w:sz w:val="26"/>
        </w:rPr>
        <w:t xml:space="preserve"> </w:t>
      </w:r>
      <w:r>
        <w:rPr>
          <w:w w:val="85"/>
          <w:sz w:val="26"/>
        </w:rPr>
        <w:t>more</w:t>
      </w:r>
      <w:r>
        <w:rPr>
          <w:spacing w:val="-6"/>
          <w:w w:val="85"/>
          <w:sz w:val="26"/>
        </w:rPr>
        <w:t xml:space="preserve"> </w:t>
      </w:r>
      <w:r>
        <w:rPr>
          <w:w w:val="85"/>
          <w:sz w:val="26"/>
        </w:rPr>
        <w:t>control</w:t>
      </w:r>
      <w:r>
        <w:rPr>
          <w:spacing w:val="-7"/>
          <w:w w:val="85"/>
          <w:sz w:val="26"/>
        </w:rPr>
        <w:t xml:space="preserve"> </w:t>
      </w:r>
      <w:r>
        <w:rPr>
          <w:w w:val="85"/>
          <w:sz w:val="26"/>
        </w:rPr>
        <w:t>over</w:t>
      </w:r>
      <w:r>
        <w:rPr>
          <w:spacing w:val="-6"/>
          <w:w w:val="85"/>
          <w:sz w:val="26"/>
        </w:rPr>
        <w:t xml:space="preserve"> </w:t>
      </w:r>
      <w:r>
        <w:rPr>
          <w:w w:val="85"/>
          <w:sz w:val="26"/>
        </w:rPr>
        <w:t>their time without putting pressure on businesses to change the entire operating structure. Therefore, the goal of work-life balance can still be achieved without creating many barriers.</w:t>
      </w:r>
    </w:p>
    <w:p w14:paraId="23714144">
      <w:pPr>
        <w:pStyle w:val="6"/>
        <w:tabs>
          <w:tab w:val="left" w:pos="2832"/>
          <w:tab w:val="left" w:pos="4042"/>
          <w:tab w:val="left" w:pos="5254"/>
          <w:tab w:val="left" w:pos="6464"/>
          <w:tab w:val="left" w:pos="7676"/>
          <w:tab w:val="left" w:pos="8886"/>
        </w:tabs>
        <w:spacing w:before="4"/>
        <w:ind w:left="1639"/>
        <w:jc w:val="both"/>
        <w:rPr>
          <w:rFonts w:hint="default"/>
          <w:lang w:val="en-US"/>
        </w:rPr>
        <w:sectPr>
          <w:pgSz w:w="12240" w:h="15840"/>
          <w:pgMar w:top="480" w:right="720" w:bottom="920" w:left="1080" w:header="0" w:footer="692" w:gutter="0"/>
          <w:cols w:space="720" w:num="1"/>
        </w:sectPr>
      </w:pPr>
      <w:r>
        <w:rPr>
          <w:spacing w:val="-8"/>
        </w:rPr>
        <w:t>1</w:t>
      </w:r>
      <w:r>
        <w:rPr>
          <w:spacing w:val="-11"/>
        </w:rPr>
        <w:t xml:space="preserve"> </w:t>
      </w:r>
      <w:r>
        <w:rPr>
          <w:spacing w:val="-10"/>
        </w:rPr>
        <w:t>-</w:t>
      </w:r>
      <w:r>
        <w:rPr>
          <w:rFonts w:hint="default"/>
          <w:spacing w:val="-10"/>
          <w:lang w:val="en-US"/>
        </w:rPr>
        <w:t>C</w:t>
      </w:r>
      <w:r>
        <w:tab/>
      </w:r>
      <w:r>
        <w:rPr>
          <w:spacing w:val="-5"/>
        </w:rPr>
        <w:t>2-</w:t>
      </w:r>
      <w:r>
        <w:rPr>
          <w:rFonts w:hint="default"/>
          <w:spacing w:val="-5"/>
          <w:lang w:val="en-US"/>
        </w:rPr>
        <w:t>E</w:t>
      </w:r>
      <w:r>
        <w:tab/>
      </w:r>
      <w:r>
        <w:rPr>
          <w:spacing w:val="-5"/>
        </w:rPr>
        <w:t>3-</w:t>
      </w:r>
      <w:r>
        <w:rPr>
          <w:rFonts w:hint="default"/>
          <w:spacing w:val="-5"/>
          <w:lang w:val="en-US"/>
        </w:rPr>
        <w:t>F</w:t>
      </w:r>
      <w:r>
        <w:tab/>
      </w:r>
      <w:r>
        <w:rPr>
          <w:spacing w:val="-5"/>
        </w:rPr>
        <w:t>4-</w:t>
      </w:r>
      <w:r>
        <w:rPr>
          <w:rFonts w:hint="default"/>
          <w:spacing w:val="-5"/>
          <w:lang w:val="en-US"/>
        </w:rPr>
        <w:t>H</w:t>
      </w:r>
      <w:r>
        <w:tab/>
      </w:r>
      <w:r>
        <w:rPr>
          <w:spacing w:val="-5"/>
        </w:rPr>
        <w:t>5-</w:t>
      </w:r>
      <w:r>
        <w:rPr>
          <w:rFonts w:hint="default"/>
          <w:spacing w:val="-5"/>
          <w:lang w:val="en-US"/>
        </w:rPr>
        <w:t>A</w:t>
      </w:r>
      <w:r>
        <w:tab/>
      </w:r>
      <w:r>
        <w:rPr>
          <w:spacing w:val="-5"/>
        </w:rPr>
        <w:t>6-</w:t>
      </w:r>
      <w:r>
        <w:rPr>
          <w:rFonts w:hint="default"/>
          <w:spacing w:val="-5"/>
          <w:lang w:val="en-US"/>
        </w:rPr>
        <w:t>D</w:t>
      </w:r>
      <w:r>
        <w:tab/>
      </w:r>
      <w:r>
        <w:rPr>
          <w:spacing w:val="-5"/>
        </w:rPr>
        <w:t>7-</w:t>
      </w:r>
      <w:r>
        <w:rPr>
          <w:rFonts w:hint="default"/>
          <w:lang w:val="en-US"/>
        </w:rPr>
        <w:t>B</w:t>
      </w:r>
    </w:p>
    <w:tbl>
      <w:tblPr>
        <w:tblStyle w:val="5"/>
        <w:tblW w:w="0" w:type="auto"/>
        <w:tblInd w:w="3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7939"/>
      </w:tblGrid>
      <w:tr w14:paraId="71404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2" w:hRule="atLeast"/>
        </w:trPr>
        <w:tc>
          <w:tcPr>
            <w:tcW w:w="1697" w:type="dxa"/>
            <w:shd w:val="clear" w:color="auto" w:fill="D9D9D9"/>
          </w:tcPr>
          <w:p w14:paraId="3B454AD5">
            <w:pPr>
              <w:pStyle w:val="9"/>
              <w:spacing w:before="271"/>
              <w:ind w:left="0"/>
              <w:rPr>
                <w:sz w:val="26"/>
              </w:rPr>
            </w:pPr>
          </w:p>
          <w:p w14:paraId="5C780826">
            <w:pPr>
              <w:pStyle w:val="9"/>
              <w:rPr>
                <w:b/>
                <w:sz w:val="26"/>
              </w:rPr>
            </w:pPr>
            <w:r>
              <w:rPr>
                <w:b/>
                <w:spacing w:val="-2"/>
                <w:sz w:val="26"/>
              </w:rPr>
              <w:t>READING</w:t>
            </w:r>
          </w:p>
        </w:tc>
        <w:tc>
          <w:tcPr>
            <w:tcW w:w="7939" w:type="dxa"/>
          </w:tcPr>
          <w:p w14:paraId="3C70F9B8">
            <w:pPr>
              <w:pStyle w:val="9"/>
              <w:spacing w:line="344" w:lineRule="exact"/>
              <w:rPr>
                <w:sz w:val="26"/>
              </w:rPr>
            </w:pPr>
            <w:r>
              <w:rPr>
                <w:w w:val="85"/>
                <w:sz w:val="26"/>
              </w:rPr>
              <w:t>The</w:t>
            </w:r>
            <w:r>
              <w:rPr>
                <w:spacing w:val="-3"/>
                <w:sz w:val="26"/>
              </w:rPr>
              <w:t xml:space="preserve"> </w:t>
            </w:r>
            <w:r>
              <w:rPr>
                <w:w w:val="85"/>
                <w:sz w:val="26"/>
              </w:rPr>
              <w:t>test</w:t>
            </w:r>
            <w:r>
              <w:rPr>
                <w:spacing w:val="-1"/>
                <w:sz w:val="26"/>
              </w:rPr>
              <w:t xml:space="preserve"> </w:t>
            </w:r>
            <w:r>
              <w:rPr>
                <w:w w:val="85"/>
                <w:sz w:val="26"/>
              </w:rPr>
              <w:t>consists</w:t>
            </w:r>
            <w:r>
              <w:rPr>
                <w:sz w:val="26"/>
              </w:rPr>
              <w:t xml:space="preserve"> </w:t>
            </w:r>
            <w:r>
              <w:rPr>
                <w:w w:val="85"/>
                <w:sz w:val="26"/>
              </w:rPr>
              <w:t>of</w:t>
            </w:r>
            <w:r>
              <w:rPr>
                <w:spacing w:val="-3"/>
                <w:sz w:val="26"/>
              </w:rPr>
              <w:t xml:space="preserve"> </w:t>
            </w:r>
            <w:r>
              <w:rPr>
                <w:w w:val="85"/>
                <w:sz w:val="26"/>
              </w:rPr>
              <w:t>4</w:t>
            </w:r>
            <w:r>
              <w:rPr>
                <w:spacing w:val="-1"/>
                <w:sz w:val="26"/>
              </w:rPr>
              <w:t xml:space="preserve"> </w:t>
            </w:r>
            <w:r>
              <w:rPr>
                <w:spacing w:val="-2"/>
                <w:w w:val="85"/>
                <w:sz w:val="26"/>
              </w:rPr>
              <w:t>sections:</w:t>
            </w:r>
          </w:p>
          <w:p w14:paraId="0C942E3A">
            <w:pPr>
              <w:pStyle w:val="9"/>
              <w:tabs>
                <w:tab w:val="left" w:pos="3922"/>
              </w:tabs>
              <w:spacing w:before="38"/>
              <w:rPr>
                <w:sz w:val="26"/>
              </w:rPr>
            </w:pPr>
            <w:r>
              <w:rPr>
                <w:w w:val="85"/>
                <w:sz w:val="26"/>
              </w:rPr>
              <w:t>Part</w:t>
            </w:r>
            <w:r>
              <w:rPr>
                <w:spacing w:val="2"/>
                <w:sz w:val="26"/>
              </w:rPr>
              <w:t xml:space="preserve"> </w:t>
            </w:r>
            <w:r>
              <w:rPr>
                <w:w w:val="85"/>
                <w:sz w:val="26"/>
              </w:rPr>
              <w:t>1:</w:t>
            </w:r>
            <w:r>
              <w:rPr>
                <w:spacing w:val="5"/>
                <w:sz w:val="26"/>
              </w:rPr>
              <w:t xml:space="preserve"> </w:t>
            </w:r>
            <w:r>
              <w:rPr>
                <w:w w:val="85"/>
                <w:sz w:val="26"/>
              </w:rPr>
              <w:t>Sentence</w:t>
            </w:r>
            <w:r>
              <w:rPr>
                <w:spacing w:val="2"/>
                <w:sz w:val="26"/>
              </w:rPr>
              <w:t xml:space="preserve"> </w:t>
            </w:r>
            <w:r>
              <w:rPr>
                <w:spacing w:val="-2"/>
                <w:w w:val="85"/>
                <w:sz w:val="26"/>
              </w:rPr>
              <w:t>comprehension</w:t>
            </w:r>
            <w:r>
              <w:rPr>
                <w:sz w:val="26"/>
              </w:rPr>
              <w:tab/>
            </w:r>
            <w:r>
              <w:rPr>
                <w:spacing w:val="-2"/>
                <w:w w:val="90"/>
                <w:sz w:val="26"/>
              </w:rPr>
              <w:t>Part</w:t>
            </w:r>
            <w:r>
              <w:rPr>
                <w:spacing w:val="-3"/>
                <w:w w:val="90"/>
                <w:sz w:val="26"/>
              </w:rPr>
              <w:t xml:space="preserve"> </w:t>
            </w:r>
            <w:r>
              <w:rPr>
                <w:spacing w:val="-2"/>
                <w:w w:val="90"/>
                <w:sz w:val="26"/>
              </w:rPr>
              <w:t>3:</w:t>
            </w:r>
            <w:r>
              <w:rPr>
                <w:spacing w:val="-7"/>
                <w:sz w:val="26"/>
              </w:rPr>
              <w:t xml:space="preserve"> </w:t>
            </w:r>
            <w:r>
              <w:rPr>
                <w:spacing w:val="-2"/>
                <w:w w:val="90"/>
                <w:sz w:val="26"/>
              </w:rPr>
              <w:t>Opinion</w:t>
            </w:r>
            <w:r>
              <w:rPr>
                <w:spacing w:val="-8"/>
                <w:sz w:val="26"/>
              </w:rPr>
              <w:t xml:space="preserve"> </w:t>
            </w:r>
            <w:r>
              <w:rPr>
                <w:spacing w:val="-2"/>
                <w:w w:val="90"/>
                <w:sz w:val="26"/>
              </w:rPr>
              <w:t>matching</w:t>
            </w:r>
          </w:p>
          <w:p w14:paraId="74077861">
            <w:pPr>
              <w:pStyle w:val="9"/>
              <w:tabs>
                <w:tab w:val="left" w:pos="3983"/>
              </w:tabs>
              <w:spacing w:before="1" w:line="390" w:lineRule="atLeast"/>
              <w:ind w:right="681"/>
              <w:rPr>
                <w:sz w:val="26"/>
              </w:rPr>
            </w:pPr>
            <w:r>
              <w:rPr>
                <w:sz w:val="26"/>
              </w:rPr>
              <w:t>Part 2: Text cohesion</w:t>
            </w:r>
            <w:r>
              <w:rPr>
                <w:sz w:val="26"/>
              </w:rPr>
              <w:tab/>
            </w:r>
            <w:r>
              <w:rPr>
                <w:w w:val="85"/>
                <w:sz w:val="26"/>
              </w:rPr>
              <w:t xml:space="preserve">Part 4: Long text comprehension </w:t>
            </w:r>
            <w:r>
              <w:rPr>
                <w:spacing w:val="-4"/>
                <w:sz w:val="26"/>
              </w:rPr>
              <w:t>Total</w:t>
            </w:r>
            <w:r>
              <w:rPr>
                <w:spacing w:val="-13"/>
                <w:sz w:val="26"/>
              </w:rPr>
              <w:t xml:space="preserve"> </w:t>
            </w:r>
            <w:r>
              <w:rPr>
                <w:spacing w:val="-4"/>
                <w:sz w:val="26"/>
              </w:rPr>
              <w:t>time:</w:t>
            </w:r>
            <w:r>
              <w:rPr>
                <w:spacing w:val="-13"/>
                <w:sz w:val="26"/>
              </w:rPr>
              <w:t xml:space="preserve"> </w:t>
            </w:r>
            <w:r>
              <w:rPr>
                <w:spacing w:val="-4"/>
                <w:sz w:val="26"/>
              </w:rPr>
              <w:t>35</w:t>
            </w:r>
            <w:r>
              <w:rPr>
                <w:spacing w:val="-13"/>
                <w:sz w:val="26"/>
              </w:rPr>
              <w:t xml:space="preserve"> </w:t>
            </w:r>
            <w:r>
              <w:rPr>
                <w:spacing w:val="-4"/>
                <w:sz w:val="26"/>
              </w:rPr>
              <w:t>minutes</w:t>
            </w:r>
          </w:p>
        </w:tc>
      </w:tr>
    </w:tbl>
    <w:p w14:paraId="08995CD9">
      <w:pPr>
        <w:pStyle w:val="2"/>
        <w:spacing w:before="245"/>
      </w:pPr>
      <w:r>
        <w:rPr>
          <w:w w:val="90"/>
        </w:rPr>
        <w:t>Part</w:t>
      </w:r>
      <w:r>
        <w:rPr>
          <w:spacing w:val="4"/>
        </w:rPr>
        <w:t xml:space="preserve"> </w:t>
      </w:r>
      <w:r>
        <w:rPr>
          <w:w w:val="90"/>
        </w:rPr>
        <w:t>1:</w:t>
      </w:r>
      <w:r>
        <w:rPr>
          <w:spacing w:val="2"/>
        </w:rPr>
        <w:t xml:space="preserve"> </w:t>
      </w:r>
      <w:r>
        <w:rPr>
          <w:w w:val="90"/>
        </w:rPr>
        <w:t>Choose</w:t>
      </w:r>
      <w:r>
        <w:rPr>
          <w:spacing w:val="7"/>
        </w:rPr>
        <w:t xml:space="preserve"> </w:t>
      </w:r>
      <w:r>
        <w:rPr>
          <w:w w:val="90"/>
        </w:rPr>
        <w:t>one</w:t>
      </w:r>
      <w:r>
        <w:rPr>
          <w:spacing w:val="3"/>
        </w:rPr>
        <w:t xml:space="preserve"> </w:t>
      </w:r>
      <w:r>
        <w:rPr>
          <w:w w:val="90"/>
        </w:rPr>
        <w:t>word</w:t>
      </w:r>
      <w:r>
        <w:rPr>
          <w:spacing w:val="6"/>
        </w:rPr>
        <w:t xml:space="preserve"> </w:t>
      </w:r>
      <w:r>
        <w:rPr>
          <w:w w:val="90"/>
        </w:rPr>
        <w:t>in</w:t>
      </w:r>
      <w:r>
        <w:rPr>
          <w:spacing w:val="4"/>
        </w:rPr>
        <w:t xml:space="preserve"> </w:t>
      </w:r>
      <w:r>
        <w:rPr>
          <w:w w:val="90"/>
        </w:rPr>
        <w:t>the</w:t>
      </w:r>
      <w:r>
        <w:rPr>
          <w:spacing w:val="3"/>
        </w:rPr>
        <w:t xml:space="preserve"> </w:t>
      </w:r>
      <w:r>
        <w:rPr>
          <w:w w:val="90"/>
        </w:rPr>
        <w:t>list</w:t>
      </w:r>
      <w:r>
        <w:rPr>
          <w:spacing w:val="6"/>
        </w:rPr>
        <w:t xml:space="preserve"> </w:t>
      </w:r>
      <w:r>
        <w:rPr>
          <w:w w:val="90"/>
        </w:rPr>
        <w:t>for</w:t>
      </w:r>
      <w:r>
        <w:rPr>
          <w:spacing w:val="4"/>
        </w:rPr>
        <w:t xml:space="preserve"> </w:t>
      </w:r>
      <w:r>
        <w:rPr>
          <w:w w:val="90"/>
        </w:rPr>
        <w:t>each</w:t>
      </w:r>
      <w:r>
        <w:rPr>
          <w:spacing w:val="4"/>
        </w:rPr>
        <w:t xml:space="preserve"> </w:t>
      </w:r>
      <w:r>
        <w:rPr>
          <w:w w:val="90"/>
        </w:rPr>
        <w:t>gap.</w:t>
      </w:r>
      <w:r>
        <w:rPr>
          <w:spacing w:val="5"/>
        </w:rPr>
        <w:t xml:space="preserve"> </w:t>
      </w:r>
      <w:r>
        <w:rPr>
          <w:w w:val="90"/>
        </w:rPr>
        <w:t>The</w:t>
      </w:r>
      <w:r>
        <w:rPr>
          <w:spacing w:val="3"/>
        </w:rPr>
        <w:t xml:space="preserve"> </w:t>
      </w:r>
      <w:r>
        <w:rPr>
          <w:w w:val="90"/>
        </w:rPr>
        <w:t>first</w:t>
      </w:r>
      <w:r>
        <w:rPr>
          <w:spacing w:val="6"/>
        </w:rPr>
        <w:t xml:space="preserve"> </w:t>
      </w:r>
      <w:r>
        <w:rPr>
          <w:w w:val="90"/>
        </w:rPr>
        <w:t>one</w:t>
      </w:r>
      <w:r>
        <w:rPr>
          <w:spacing w:val="3"/>
        </w:rPr>
        <w:t xml:space="preserve"> </w:t>
      </w:r>
      <w:r>
        <w:rPr>
          <w:w w:val="90"/>
        </w:rPr>
        <w:t>is</w:t>
      </w:r>
      <w:r>
        <w:rPr>
          <w:spacing w:val="5"/>
        </w:rPr>
        <w:t xml:space="preserve"> </w:t>
      </w:r>
      <w:r>
        <w:rPr>
          <w:w w:val="90"/>
        </w:rPr>
        <w:t>done</w:t>
      </w:r>
      <w:r>
        <w:rPr>
          <w:spacing w:val="3"/>
        </w:rPr>
        <w:t xml:space="preserve"> </w:t>
      </w:r>
      <w:r>
        <w:rPr>
          <w:w w:val="90"/>
        </w:rPr>
        <w:t>for</w:t>
      </w:r>
      <w:r>
        <w:rPr>
          <w:spacing w:val="4"/>
        </w:rPr>
        <w:t xml:space="preserve"> </w:t>
      </w:r>
      <w:r>
        <w:rPr>
          <w:spacing w:val="-5"/>
          <w:w w:val="90"/>
        </w:rPr>
        <w:t>you</w:t>
      </w:r>
    </w:p>
    <w:p w14:paraId="21C3B0B2">
      <w:pPr>
        <w:pStyle w:val="2"/>
        <w:spacing w:after="0"/>
        <w:sectPr>
          <w:pgSz w:w="12240" w:h="15840"/>
          <w:pgMar w:top="840" w:right="720" w:bottom="920" w:left="1080" w:header="0" w:footer="692" w:gutter="0"/>
          <w:cols w:space="720" w:num="1"/>
        </w:sectPr>
      </w:pPr>
    </w:p>
    <w:p w14:paraId="68BFA068">
      <w:pPr>
        <w:spacing w:before="177"/>
        <w:ind w:left="0" w:right="21" w:firstLine="0"/>
        <w:jc w:val="right"/>
        <w:rPr>
          <w:b/>
          <w:sz w:val="26"/>
        </w:rPr>
      </w:pPr>
      <w:r>
        <w:rPr>
          <w:b/>
          <w:spacing w:val="-7"/>
          <w:sz w:val="26"/>
        </w:rPr>
        <w:t>Example</w:t>
      </w:r>
      <w:r>
        <w:rPr>
          <w:b/>
          <w:spacing w:val="68"/>
          <w:sz w:val="26"/>
        </w:rPr>
        <w:t xml:space="preserve"> </w:t>
      </w:r>
      <w:r>
        <w:rPr>
          <w:b/>
          <w:spacing w:val="-5"/>
          <w:sz w:val="26"/>
        </w:rPr>
        <w:t>0.</w:t>
      </w:r>
    </w:p>
    <w:p w14:paraId="605E2330">
      <w:pPr>
        <w:pStyle w:val="6"/>
        <w:spacing w:before="41"/>
        <w:jc w:val="right"/>
      </w:pPr>
      <w:r>
        <w:rPr>
          <w:spacing w:val="-5"/>
        </w:rPr>
        <w:t>1.</w:t>
      </w:r>
    </w:p>
    <w:p w14:paraId="15920A14">
      <w:pPr>
        <w:pStyle w:val="6"/>
        <w:spacing w:before="40"/>
        <w:jc w:val="right"/>
      </w:pPr>
      <w:r>
        <w:rPr>
          <w:spacing w:val="-5"/>
        </w:rPr>
        <w:t>2.</w:t>
      </w:r>
    </w:p>
    <w:p w14:paraId="37AB1180">
      <w:pPr>
        <w:pStyle w:val="6"/>
        <w:jc w:val="right"/>
      </w:pPr>
      <w:r>
        <w:rPr>
          <w:spacing w:val="-5"/>
        </w:rPr>
        <w:t>3.</w:t>
      </w:r>
    </w:p>
    <w:p w14:paraId="70B3754B">
      <w:pPr>
        <w:pStyle w:val="6"/>
        <w:spacing w:before="41"/>
        <w:jc w:val="right"/>
      </w:pPr>
      <w:r>
        <w:rPr>
          <w:spacing w:val="-5"/>
        </w:rPr>
        <w:t>4.</w:t>
      </w:r>
    </w:p>
    <w:p w14:paraId="016E15AA">
      <w:pPr>
        <w:pStyle w:val="6"/>
        <w:jc w:val="right"/>
      </w:pPr>
      <w:r>
        <w:rPr>
          <w:spacing w:val="-5"/>
        </w:rPr>
        <w:t>5.</w:t>
      </w:r>
    </w:p>
    <w:p w14:paraId="45335396">
      <w:pPr>
        <w:pStyle w:val="2"/>
        <w:ind w:left="175"/>
      </w:pPr>
      <w:r>
        <w:rPr>
          <w:b w:val="0"/>
        </w:rPr>
        <w:br w:type="column"/>
      </w:r>
      <w:r>
        <w:rPr>
          <w:spacing w:val="-6"/>
        </w:rPr>
        <w:t>A.</w:t>
      </w:r>
      <w:r>
        <w:rPr>
          <w:spacing w:val="-9"/>
        </w:rPr>
        <w:t xml:space="preserve"> </w:t>
      </w:r>
      <w:r>
        <w:rPr>
          <w:spacing w:val="-4"/>
        </w:rPr>
        <w:t>well</w:t>
      </w:r>
    </w:p>
    <w:p w14:paraId="679F0D80">
      <w:pPr>
        <w:pStyle w:val="6"/>
        <w:spacing w:before="41"/>
        <w:ind w:left="175"/>
      </w:pPr>
      <w:r>
        <w:rPr>
          <w:w w:val="90"/>
        </w:rPr>
        <w:t>A.</w:t>
      </w:r>
      <w:r>
        <w:rPr>
          <w:spacing w:val="-9"/>
          <w:w w:val="90"/>
        </w:rPr>
        <w:t xml:space="preserve"> </w:t>
      </w:r>
      <w:r>
        <w:rPr>
          <w:spacing w:val="-2"/>
        </w:rPr>
        <w:t>journey</w:t>
      </w:r>
    </w:p>
    <w:p w14:paraId="41A89FE8">
      <w:pPr>
        <w:pStyle w:val="6"/>
        <w:spacing w:before="40"/>
        <w:ind w:left="175"/>
      </w:pPr>
      <w:r>
        <w:rPr>
          <w:w w:val="90"/>
        </w:rPr>
        <w:t>A.</w:t>
      </w:r>
      <w:r>
        <w:rPr>
          <w:spacing w:val="-9"/>
          <w:w w:val="90"/>
        </w:rPr>
        <w:t xml:space="preserve"> </w:t>
      </w:r>
      <w:r>
        <w:rPr>
          <w:spacing w:val="-5"/>
          <w:w w:val="90"/>
        </w:rPr>
        <w:t>sun</w:t>
      </w:r>
    </w:p>
    <w:p w14:paraId="13C65DC6">
      <w:pPr>
        <w:pStyle w:val="6"/>
        <w:ind w:left="175"/>
      </w:pPr>
      <w:r>
        <w:rPr>
          <w:w w:val="90"/>
        </w:rPr>
        <w:t>A.</w:t>
      </w:r>
      <w:r>
        <w:rPr>
          <w:spacing w:val="-9"/>
          <w:w w:val="90"/>
        </w:rPr>
        <w:t xml:space="preserve"> </w:t>
      </w:r>
      <w:r>
        <w:rPr>
          <w:spacing w:val="-5"/>
        </w:rPr>
        <w:t>on</w:t>
      </w:r>
    </w:p>
    <w:p w14:paraId="5B5CB2EA">
      <w:pPr>
        <w:pStyle w:val="6"/>
        <w:spacing w:before="41"/>
        <w:ind w:left="175"/>
      </w:pPr>
      <w:r>
        <w:rPr>
          <w:w w:val="90"/>
        </w:rPr>
        <w:t>A.</w:t>
      </w:r>
      <w:r>
        <w:rPr>
          <w:spacing w:val="-9"/>
          <w:w w:val="90"/>
        </w:rPr>
        <w:t xml:space="preserve"> </w:t>
      </w:r>
      <w:r>
        <w:rPr>
          <w:spacing w:val="-2"/>
          <w:w w:val="95"/>
        </w:rPr>
        <w:t>having</w:t>
      </w:r>
    </w:p>
    <w:p w14:paraId="58238128">
      <w:pPr>
        <w:pStyle w:val="6"/>
        <w:ind w:left="175"/>
      </w:pPr>
      <w:r>
        <w:rPr>
          <w:w w:val="85"/>
        </w:rPr>
        <w:t>A.</w:t>
      </w:r>
      <w:r>
        <w:rPr>
          <w:spacing w:val="-4"/>
        </w:rPr>
        <w:t xml:space="preserve"> </w:t>
      </w:r>
      <w:r>
        <w:rPr>
          <w:w w:val="85"/>
        </w:rPr>
        <w:t>next</w:t>
      </w:r>
      <w:r>
        <w:rPr>
          <w:spacing w:val="-4"/>
        </w:rPr>
        <w:t xml:space="preserve"> </w:t>
      </w:r>
      <w:r>
        <w:rPr>
          <w:spacing w:val="-4"/>
          <w:w w:val="85"/>
        </w:rPr>
        <w:t>week</w:t>
      </w:r>
    </w:p>
    <w:p w14:paraId="4F9E3FAB">
      <w:pPr>
        <w:pStyle w:val="6"/>
        <w:spacing w:before="177"/>
        <w:ind w:left="446"/>
      </w:pPr>
      <w:r>
        <w:br w:type="column"/>
      </w:r>
      <w:r>
        <w:rPr>
          <w:w w:val="90"/>
        </w:rPr>
        <w:t>B.</w:t>
      </w:r>
      <w:r>
        <w:rPr>
          <w:spacing w:val="-4"/>
          <w:w w:val="95"/>
        </w:rPr>
        <w:t xml:space="preserve"> hope</w:t>
      </w:r>
    </w:p>
    <w:p w14:paraId="1908B8BE">
      <w:pPr>
        <w:pStyle w:val="6"/>
        <w:spacing w:before="41"/>
        <w:ind w:left="446"/>
      </w:pPr>
      <w:r>
        <w:rPr>
          <w:w w:val="90"/>
        </w:rPr>
        <w:t>B.</w:t>
      </w:r>
      <w:r>
        <w:rPr>
          <w:spacing w:val="-4"/>
          <w:w w:val="95"/>
        </w:rPr>
        <w:t xml:space="preserve"> </w:t>
      </w:r>
      <w:r>
        <w:rPr>
          <w:spacing w:val="-2"/>
          <w:w w:val="95"/>
        </w:rPr>
        <w:t>travel</w:t>
      </w:r>
    </w:p>
    <w:p w14:paraId="10EA2B3B">
      <w:pPr>
        <w:pStyle w:val="6"/>
        <w:spacing w:before="40"/>
        <w:ind w:left="446"/>
      </w:pPr>
      <w:r>
        <w:rPr>
          <w:w w:val="90"/>
        </w:rPr>
        <w:t>B.</w:t>
      </w:r>
      <w:r>
        <w:rPr>
          <w:spacing w:val="-4"/>
          <w:w w:val="95"/>
        </w:rPr>
        <w:t xml:space="preserve"> rain</w:t>
      </w:r>
    </w:p>
    <w:p w14:paraId="6B441CB7">
      <w:pPr>
        <w:pStyle w:val="6"/>
        <w:ind w:left="446"/>
      </w:pPr>
      <w:r>
        <w:rPr>
          <w:w w:val="90"/>
        </w:rPr>
        <w:t>B.</w:t>
      </w:r>
      <w:r>
        <w:rPr>
          <w:spacing w:val="-7"/>
        </w:rPr>
        <w:t xml:space="preserve"> at</w:t>
      </w:r>
    </w:p>
    <w:p w14:paraId="780D3FA9">
      <w:pPr>
        <w:pStyle w:val="6"/>
        <w:spacing w:before="41"/>
        <w:ind w:left="446"/>
      </w:pPr>
      <w:r>
        <w:rPr>
          <w:w w:val="90"/>
        </w:rPr>
        <w:t>B.</w:t>
      </w:r>
      <w:r>
        <w:rPr>
          <w:spacing w:val="-4"/>
          <w:w w:val="95"/>
        </w:rPr>
        <w:t xml:space="preserve"> </w:t>
      </w:r>
      <w:r>
        <w:rPr>
          <w:spacing w:val="-5"/>
          <w:w w:val="95"/>
        </w:rPr>
        <w:t>had</w:t>
      </w:r>
    </w:p>
    <w:p w14:paraId="12C9729D">
      <w:pPr>
        <w:pStyle w:val="6"/>
        <w:ind w:left="446"/>
      </w:pPr>
      <w:r>
        <w:rPr>
          <w:w w:val="85"/>
        </w:rPr>
        <w:t>B.</w:t>
      </w:r>
      <w:r>
        <w:rPr>
          <w:spacing w:val="-2"/>
        </w:rPr>
        <w:t xml:space="preserve"> </w:t>
      </w:r>
      <w:r>
        <w:rPr>
          <w:w w:val="85"/>
        </w:rPr>
        <w:t>the</w:t>
      </w:r>
      <w:r>
        <w:rPr>
          <w:spacing w:val="-3"/>
        </w:rPr>
        <w:t xml:space="preserve"> </w:t>
      </w:r>
      <w:r>
        <w:rPr>
          <w:w w:val="85"/>
        </w:rPr>
        <w:t>next</w:t>
      </w:r>
      <w:r>
        <w:rPr>
          <w:spacing w:val="-2"/>
        </w:rPr>
        <w:t xml:space="preserve"> </w:t>
      </w:r>
      <w:r>
        <w:rPr>
          <w:spacing w:val="-4"/>
          <w:w w:val="85"/>
        </w:rPr>
        <w:t>week</w:t>
      </w:r>
    </w:p>
    <w:p w14:paraId="766C2673">
      <w:pPr>
        <w:pStyle w:val="6"/>
        <w:spacing w:before="177"/>
        <w:ind w:left="446"/>
      </w:pPr>
      <w:r>
        <w:br w:type="column"/>
      </w:r>
      <w:r>
        <w:rPr>
          <w:spacing w:val="-4"/>
        </w:rPr>
        <w:t>C.</w:t>
      </w:r>
      <w:r>
        <w:rPr>
          <w:spacing w:val="-12"/>
        </w:rPr>
        <w:t xml:space="preserve"> </w:t>
      </w:r>
      <w:r>
        <w:rPr>
          <w:spacing w:val="-7"/>
        </w:rPr>
        <w:t>go</w:t>
      </w:r>
    </w:p>
    <w:p w14:paraId="273B7087">
      <w:pPr>
        <w:pStyle w:val="6"/>
        <w:spacing w:before="41"/>
        <w:ind w:left="446"/>
      </w:pPr>
      <w:r>
        <w:rPr>
          <w:spacing w:val="-4"/>
        </w:rPr>
        <w:t>C.</w:t>
      </w:r>
      <w:r>
        <w:rPr>
          <w:spacing w:val="-12"/>
        </w:rPr>
        <w:t xml:space="preserve"> </w:t>
      </w:r>
      <w:r>
        <w:rPr>
          <w:spacing w:val="-4"/>
        </w:rPr>
        <w:t>trip</w:t>
      </w:r>
    </w:p>
    <w:p w14:paraId="0E401750">
      <w:pPr>
        <w:pStyle w:val="6"/>
        <w:spacing w:before="40"/>
        <w:ind w:left="446"/>
      </w:pPr>
      <w:r>
        <w:rPr>
          <w:spacing w:val="-4"/>
        </w:rPr>
        <w:t>C.</w:t>
      </w:r>
      <w:r>
        <w:rPr>
          <w:spacing w:val="-12"/>
        </w:rPr>
        <w:t xml:space="preserve"> </w:t>
      </w:r>
      <w:r>
        <w:rPr>
          <w:spacing w:val="-2"/>
        </w:rPr>
        <w:t>showers</w:t>
      </w:r>
    </w:p>
    <w:p w14:paraId="3FEA7437">
      <w:pPr>
        <w:pStyle w:val="6"/>
        <w:ind w:left="446"/>
      </w:pPr>
      <w:r>
        <w:rPr>
          <w:spacing w:val="-4"/>
        </w:rPr>
        <w:t>C.</w:t>
      </w:r>
      <w:r>
        <w:rPr>
          <w:spacing w:val="-12"/>
        </w:rPr>
        <w:t xml:space="preserve"> </w:t>
      </w:r>
      <w:r>
        <w:rPr>
          <w:spacing w:val="-5"/>
        </w:rPr>
        <w:t>in</w:t>
      </w:r>
    </w:p>
    <w:p w14:paraId="1CDACB93">
      <w:pPr>
        <w:pStyle w:val="6"/>
        <w:spacing w:before="41"/>
        <w:ind w:left="446"/>
      </w:pPr>
      <w:r>
        <w:rPr>
          <w:spacing w:val="-4"/>
        </w:rPr>
        <w:t>C.</w:t>
      </w:r>
      <w:r>
        <w:rPr>
          <w:spacing w:val="-12"/>
        </w:rPr>
        <w:t xml:space="preserve"> </w:t>
      </w:r>
      <w:r>
        <w:rPr>
          <w:spacing w:val="-5"/>
        </w:rPr>
        <w:t>got</w:t>
      </w:r>
    </w:p>
    <w:p w14:paraId="4DC997C3">
      <w:pPr>
        <w:pStyle w:val="6"/>
        <w:ind w:left="446"/>
      </w:pPr>
      <w:r>
        <w:rPr>
          <w:w w:val="90"/>
        </w:rPr>
        <w:t>C.</w:t>
      </w:r>
      <w:r>
        <w:rPr>
          <w:spacing w:val="-7"/>
          <w:w w:val="90"/>
        </w:rPr>
        <w:t xml:space="preserve"> </w:t>
      </w:r>
      <w:r>
        <w:rPr>
          <w:w w:val="90"/>
        </w:rPr>
        <w:t>on</w:t>
      </w:r>
      <w:r>
        <w:rPr>
          <w:spacing w:val="-7"/>
          <w:w w:val="90"/>
        </w:rPr>
        <w:t xml:space="preserve"> </w:t>
      </w:r>
      <w:r>
        <w:rPr>
          <w:w w:val="90"/>
        </w:rPr>
        <w:t>next</w:t>
      </w:r>
      <w:r>
        <w:rPr>
          <w:spacing w:val="-8"/>
          <w:w w:val="90"/>
        </w:rPr>
        <w:t xml:space="preserve"> </w:t>
      </w:r>
      <w:r>
        <w:rPr>
          <w:spacing w:val="-4"/>
          <w:w w:val="90"/>
        </w:rPr>
        <w:t>week</w:t>
      </w:r>
    </w:p>
    <w:p w14:paraId="507A712D">
      <w:pPr>
        <w:pStyle w:val="6"/>
        <w:spacing w:after="0"/>
        <w:sectPr>
          <w:type w:val="continuous"/>
          <w:pgSz w:w="12240" w:h="15840"/>
          <w:pgMar w:top="540" w:right="720" w:bottom="880" w:left="1080" w:header="0" w:footer="692" w:gutter="0"/>
          <w:cols w:equalWidth="0" w:num="4">
            <w:col w:w="1787" w:space="40"/>
            <w:col w:w="1493" w:space="504"/>
            <w:col w:w="2105" w:space="588"/>
            <w:col w:w="3923"/>
          </w:cols>
        </w:sectPr>
      </w:pPr>
    </w:p>
    <w:p w14:paraId="2EAB9827">
      <w:pPr>
        <w:pStyle w:val="6"/>
        <w:spacing w:before="144"/>
        <w:rPr>
          <w:sz w:val="20"/>
        </w:rPr>
      </w:pPr>
    </w:p>
    <w:p w14:paraId="6A2CA744">
      <w:pPr>
        <w:spacing w:line="240" w:lineRule="auto"/>
        <w:ind w:left="338" w:right="0" w:firstLine="0"/>
        <w:rPr>
          <w:sz w:val="20"/>
        </w:rPr>
      </w:pPr>
      <w:r>
        <w:rPr>
          <w:sz w:val="20"/>
        </w:rPr>
        <mc:AlternateContent>
          <mc:Choice Requires="wps">
            <w:drawing>
              <wp:inline distT="0" distB="0" distL="0" distR="0">
                <wp:extent cx="5571490" cy="2091055"/>
                <wp:effectExtent l="9525" t="0" r="635" b="3810"/>
                <wp:docPr id="3" name="Textbox 3"/>
                <wp:cNvGraphicFramePr/>
                <a:graphic xmlns:a="http://schemas.openxmlformats.org/drawingml/2006/main">
                  <a:graphicData uri="http://schemas.microsoft.com/office/word/2010/wordprocessingShape">
                    <wps:wsp>
                      <wps:cNvSpPr txBox="1"/>
                      <wps:spPr>
                        <a:xfrm>
                          <a:off x="0" y="0"/>
                          <a:ext cx="5571490" cy="2091689"/>
                        </a:xfrm>
                        <a:prstGeom prst="rect">
                          <a:avLst/>
                        </a:prstGeom>
                        <a:solidFill>
                          <a:srgbClr val="DBDBDB"/>
                        </a:solidFill>
                        <a:ln w="6096">
                          <a:solidFill>
                            <a:srgbClr val="000000"/>
                          </a:solidFill>
                          <a:prstDash val="solid"/>
                        </a:ln>
                      </wps:spPr>
                      <wps:txbx>
                        <w:txbxContent>
                          <w:p w14:paraId="6FFFC2AF">
                            <w:pPr>
                              <w:pStyle w:val="6"/>
                              <w:spacing w:before="0" w:line="344" w:lineRule="exact"/>
                              <w:ind w:left="103"/>
                              <w:rPr>
                                <w:color w:val="000000"/>
                              </w:rPr>
                            </w:pPr>
                            <w:r>
                              <w:rPr>
                                <w:color w:val="000000"/>
                                <w:w w:val="85"/>
                              </w:rPr>
                              <w:t>Dear</w:t>
                            </w:r>
                            <w:r>
                              <w:rPr>
                                <w:color w:val="000000"/>
                                <w:spacing w:val="-7"/>
                              </w:rPr>
                              <w:t xml:space="preserve"> </w:t>
                            </w:r>
                            <w:r>
                              <w:rPr>
                                <w:color w:val="000000"/>
                                <w:spacing w:val="-2"/>
                              </w:rPr>
                              <w:t>Aida,</w:t>
                            </w:r>
                          </w:p>
                          <w:p w14:paraId="31586A77">
                            <w:pPr>
                              <w:pStyle w:val="6"/>
                              <w:tabs>
                                <w:tab w:val="left" w:pos="4865"/>
                              </w:tabs>
                              <w:ind w:left="103"/>
                              <w:rPr>
                                <w:color w:val="000000"/>
                              </w:rPr>
                            </w:pPr>
                            <w:r>
                              <w:rPr>
                                <w:color w:val="000000"/>
                                <w:w w:val="85"/>
                              </w:rPr>
                              <w:t>How</w:t>
                            </w:r>
                            <w:r>
                              <w:rPr>
                                <w:color w:val="000000"/>
                                <w:spacing w:val="-6"/>
                              </w:rPr>
                              <w:t xml:space="preserve"> </w:t>
                            </w:r>
                            <w:r>
                              <w:rPr>
                                <w:color w:val="000000"/>
                                <w:w w:val="85"/>
                              </w:rPr>
                              <w:t>are</w:t>
                            </w:r>
                            <w:r>
                              <w:rPr>
                                <w:color w:val="000000"/>
                                <w:spacing w:val="-6"/>
                              </w:rPr>
                              <w:t xml:space="preserve"> </w:t>
                            </w:r>
                            <w:r>
                              <w:rPr>
                                <w:color w:val="000000"/>
                                <w:w w:val="85"/>
                              </w:rPr>
                              <w:t>you?</w:t>
                            </w:r>
                            <w:r>
                              <w:rPr>
                                <w:color w:val="000000"/>
                                <w:spacing w:val="-5"/>
                              </w:rPr>
                              <w:t xml:space="preserve"> </w:t>
                            </w:r>
                            <w:r>
                              <w:rPr>
                                <w:color w:val="000000"/>
                                <w:w w:val="85"/>
                              </w:rPr>
                              <w:t>I</w:t>
                            </w:r>
                            <w:r>
                              <w:rPr>
                                <w:color w:val="000000"/>
                                <w:spacing w:val="-4"/>
                              </w:rPr>
                              <w:t xml:space="preserve"> </w:t>
                            </w:r>
                            <w:r>
                              <w:rPr>
                                <w:color w:val="000000"/>
                                <w:w w:val="85"/>
                              </w:rPr>
                              <w:t>hope</w:t>
                            </w:r>
                            <w:r>
                              <w:rPr>
                                <w:color w:val="000000"/>
                                <w:spacing w:val="-6"/>
                              </w:rPr>
                              <w:t xml:space="preserve"> </w:t>
                            </w:r>
                            <w:r>
                              <w:rPr>
                                <w:color w:val="000000"/>
                                <w:w w:val="85"/>
                              </w:rPr>
                              <w:t>that</w:t>
                            </w:r>
                            <w:r>
                              <w:rPr>
                                <w:color w:val="000000"/>
                                <w:spacing w:val="-6"/>
                              </w:rPr>
                              <w:t xml:space="preserve"> </w:t>
                            </w:r>
                            <w:r>
                              <w:rPr>
                                <w:color w:val="000000"/>
                                <w:w w:val="85"/>
                              </w:rPr>
                              <w:t>you’re</w:t>
                            </w:r>
                            <w:r>
                              <w:rPr>
                                <w:color w:val="000000"/>
                                <w:spacing w:val="-6"/>
                              </w:rPr>
                              <w:t xml:space="preserve"> </w:t>
                            </w:r>
                            <w:r>
                              <w:rPr>
                                <w:color w:val="000000"/>
                                <w:w w:val="85"/>
                              </w:rPr>
                              <w:t>(0)</w:t>
                            </w:r>
                            <w:r>
                              <w:rPr>
                                <w:color w:val="000000"/>
                                <w:spacing w:val="-5"/>
                              </w:rPr>
                              <w:t xml:space="preserve"> </w:t>
                            </w:r>
                            <w:r>
                              <w:rPr>
                                <w:color w:val="000000"/>
                                <w:spacing w:val="-2"/>
                                <w:w w:val="85"/>
                              </w:rPr>
                              <w:t>_</w:t>
                            </w:r>
                            <w:r>
                              <w:rPr>
                                <w:b/>
                                <w:color w:val="000000"/>
                                <w:spacing w:val="-2"/>
                                <w:w w:val="85"/>
                              </w:rPr>
                              <w:t>well</w:t>
                            </w:r>
                            <w:r>
                              <w:rPr>
                                <w:b/>
                                <w:color w:val="000000"/>
                                <w:u w:val="single"/>
                              </w:rPr>
                              <w:tab/>
                            </w:r>
                            <w:r>
                              <w:rPr>
                                <w:color w:val="000000"/>
                                <w:spacing w:val="-10"/>
                                <w:w w:val="95"/>
                                <w:u w:val="none"/>
                              </w:rPr>
                              <w:t>.</w:t>
                            </w:r>
                          </w:p>
                          <w:p w14:paraId="5FB782BC">
                            <w:pPr>
                              <w:pStyle w:val="6"/>
                              <w:tabs>
                                <w:tab w:val="left" w:pos="4302"/>
                              </w:tabs>
                              <w:spacing w:before="40"/>
                              <w:ind w:left="103"/>
                              <w:rPr>
                                <w:color w:val="000000"/>
                              </w:rPr>
                            </w:pPr>
                            <w:r>
                              <w:rPr>
                                <w:color w:val="000000"/>
                                <w:w w:val="85"/>
                              </w:rPr>
                              <w:t>At</w:t>
                            </w:r>
                            <w:r>
                              <w:rPr>
                                <w:color w:val="000000"/>
                              </w:rPr>
                              <w:t xml:space="preserve"> </w:t>
                            </w:r>
                            <w:r>
                              <w:rPr>
                                <w:color w:val="000000"/>
                                <w:w w:val="85"/>
                              </w:rPr>
                              <w:t>the</w:t>
                            </w:r>
                            <w:r>
                              <w:rPr>
                                <w:color w:val="000000"/>
                              </w:rPr>
                              <w:t xml:space="preserve"> </w:t>
                            </w:r>
                            <w:r>
                              <w:rPr>
                                <w:color w:val="000000"/>
                                <w:w w:val="85"/>
                              </w:rPr>
                              <w:t>moment</w:t>
                            </w:r>
                            <w:r>
                              <w:rPr>
                                <w:color w:val="000000"/>
                              </w:rPr>
                              <w:t xml:space="preserve"> </w:t>
                            </w:r>
                            <w:r>
                              <w:rPr>
                                <w:color w:val="000000"/>
                                <w:w w:val="85"/>
                              </w:rPr>
                              <w:t>I’m</w:t>
                            </w:r>
                            <w:r>
                              <w:rPr>
                                <w:color w:val="000000"/>
                              </w:rPr>
                              <w:t xml:space="preserve"> </w:t>
                            </w:r>
                            <w:r>
                              <w:rPr>
                                <w:color w:val="000000"/>
                                <w:w w:val="85"/>
                              </w:rPr>
                              <w:t>on</w:t>
                            </w:r>
                            <w:r>
                              <w:rPr>
                                <w:color w:val="000000"/>
                              </w:rPr>
                              <w:t xml:space="preserve"> </w:t>
                            </w:r>
                            <w:r>
                              <w:rPr>
                                <w:color w:val="000000"/>
                                <w:w w:val="85"/>
                              </w:rPr>
                              <w:t>a</w:t>
                            </w:r>
                            <w:r>
                              <w:rPr>
                                <w:color w:val="000000"/>
                              </w:rPr>
                              <w:t xml:space="preserve"> </w:t>
                            </w:r>
                            <w:r>
                              <w:rPr>
                                <w:color w:val="000000"/>
                                <w:w w:val="85"/>
                              </w:rPr>
                              <w:t>school</w:t>
                            </w:r>
                            <w:r>
                              <w:rPr>
                                <w:color w:val="000000"/>
                              </w:rPr>
                              <w:t xml:space="preserve"> </w:t>
                            </w:r>
                            <w:r>
                              <w:rPr>
                                <w:color w:val="000000"/>
                                <w:w w:val="85"/>
                              </w:rPr>
                              <w:t>(1)</w:t>
                            </w:r>
                            <w:r>
                              <w:rPr>
                                <w:color w:val="000000"/>
                              </w:rPr>
                              <w:t xml:space="preserve"> </w:t>
                            </w:r>
                            <w:r>
                              <w:rPr>
                                <w:rFonts w:ascii="Times New Roman" w:hAnsi="Times New Roman"/>
                                <w:color w:val="000000"/>
                                <w:u w:val="single"/>
                              </w:rPr>
                              <w:tab/>
                            </w:r>
                            <w:r>
                              <w:rPr>
                                <w:color w:val="000000"/>
                                <w:w w:val="85"/>
                                <w:u w:val="none"/>
                              </w:rPr>
                              <w:t>to</w:t>
                            </w:r>
                            <w:r>
                              <w:rPr>
                                <w:color w:val="000000"/>
                                <w:spacing w:val="-1"/>
                                <w:w w:val="85"/>
                                <w:u w:val="none"/>
                              </w:rPr>
                              <w:t xml:space="preserve"> </w:t>
                            </w:r>
                            <w:r>
                              <w:rPr>
                                <w:color w:val="000000"/>
                                <w:w w:val="85"/>
                                <w:u w:val="none"/>
                              </w:rPr>
                              <w:t>Paris</w:t>
                            </w:r>
                            <w:r>
                              <w:rPr>
                                <w:color w:val="000000"/>
                                <w:spacing w:val="-9"/>
                                <w:u w:val="none"/>
                              </w:rPr>
                              <w:t xml:space="preserve"> </w:t>
                            </w:r>
                            <w:r>
                              <w:rPr>
                                <w:color w:val="000000"/>
                                <w:w w:val="85"/>
                                <w:u w:val="none"/>
                              </w:rPr>
                              <w:t>with</w:t>
                            </w:r>
                            <w:r>
                              <w:rPr>
                                <w:color w:val="000000"/>
                                <w:spacing w:val="-9"/>
                                <w:u w:val="none"/>
                              </w:rPr>
                              <w:t xml:space="preserve"> </w:t>
                            </w:r>
                            <w:r>
                              <w:rPr>
                                <w:color w:val="000000"/>
                                <w:w w:val="85"/>
                                <w:u w:val="none"/>
                              </w:rPr>
                              <w:t>the</w:t>
                            </w:r>
                            <w:r>
                              <w:rPr>
                                <w:color w:val="000000"/>
                                <w:spacing w:val="-1"/>
                                <w:w w:val="85"/>
                                <w:u w:val="none"/>
                              </w:rPr>
                              <w:t xml:space="preserve"> </w:t>
                            </w:r>
                            <w:r>
                              <w:rPr>
                                <w:color w:val="000000"/>
                                <w:spacing w:val="-2"/>
                                <w:w w:val="85"/>
                                <w:u w:val="none"/>
                              </w:rPr>
                              <w:t>students.</w:t>
                            </w:r>
                          </w:p>
                          <w:p w14:paraId="76066526">
                            <w:pPr>
                              <w:pStyle w:val="6"/>
                              <w:tabs>
                                <w:tab w:val="left" w:pos="2990"/>
                                <w:tab w:val="left" w:pos="4185"/>
                                <w:tab w:val="left" w:pos="4767"/>
                              </w:tabs>
                              <w:spacing w:line="266" w:lineRule="auto"/>
                              <w:ind w:left="103" w:right="1318"/>
                              <w:rPr>
                                <w:color w:val="000000"/>
                              </w:rPr>
                            </w:pPr>
                            <w:r>
                              <w:rPr>
                                <w:color w:val="000000"/>
                              </w:rPr>
                              <w:t xml:space="preserve">The weather is fantastic – we’ve had (2) </w:t>
                            </w:r>
                            <w:r>
                              <w:rPr>
                                <w:rFonts w:ascii="Times New Roman" w:hAnsi="Times New Roman"/>
                                <w:color w:val="000000"/>
                                <w:u w:val="single"/>
                              </w:rPr>
                              <w:tab/>
                            </w:r>
                            <w:r>
                              <w:rPr>
                                <w:color w:val="000000"/>
                                <w:u w:val="none"/>
                              </w:rPr>
                              <w:t>every</w:t>
                            </w:r>
                            <w:r>
                              <w:rPr>
                                <w:color w:val="000000"/>
                                <w:spacing w:val="-11"/>
                                <w:u w:val="none"/>
                              </w:rPr>
                              <w:t xml:space="preserve"> </w:t>
                            </w:r>
                            <w:r>
                              <w:rPr>
                                <w:color w:val="000000"/>
                                <w:u w:val="none"/>
                              </w:rPr>
                              <w:t>day</w:t>
                            </w:r>
                            <w:r>
                              <w:rPr>
                                <w:color w:val="000000"/>
                                <w:spacing w:val="-11"/>
                                <w:u w:val="none"/>
                              </w:rPr>
                              <w:t xml:space="preserve"> </w:t>
                            </w:r>
                            <w:r>
                              <w:rPr>
                                <w:color w:val="000000"/>
                                <w:u w:val="none"/>
                              </w:rPr>
                              <w:t>so</w:t>
                            </w:r>
                            <w:r>
                              <w:rPr>
                                <w:color w:val="000000"/>
                                <w:spacing w:val="-11"/>
                                <w:u w:val="none"/>
                              </w:rPr>
                              <w:t xml:space="preserve"> </w:t>
                            </w:r>
                            <w:r>
                              <w:rPr>
                                <w:color w:val="000000"/>
                                <w:u w:val="none"/>
                              </w:rPr>
                              <w:t xml:space="preserve">far. Tomorrow we’re going to go (3) </w:t>
                            </w:r>
                            <w:r>
                              <w:rPr>
                                <w:rFonts w:ascii="Times New Roman" w:hAnsi="Times New Roman"/>
                                <w:color w:val="000000"/>
                                <w:u w:val="single"/>
                              </w:rPr>
                              <w:tab/>
                            </w:r>
                            <w:r>
                              <w:rPr>
                                <w:color w:val="000000"/>
                                <w:w w:val="85"/>
                                <w:u w:val="none"/>
                              </w:rPr>
                              <w:t xml:space="preserve">a boat trip down the River Seine. </w:t>
                            </w:r>
                            <w:r>
                              <w:rPr>
                                <w:color w:val="000000"/>
                                <w:u w:val="none"/>
                              </w:rPr>
                              <w:t xml:space="preserve">Next Friday we’ve (4) </w:t>
                            </w:r>
                            <w:r>
                              <w:rPr>
                                <w:rFonts w:ascii="Times New Roman" w:hAnsi="Times New Roman"/>
                                <w:color w:val="000000"/>
                                <w:u w:val="single"/>
                              </w:rPr>
                              <w:tab/>
                            </w:r>
                            <w:r>
                              <w:rPr>
                                <w:color w:val="000000"/>
                                <w:u w:val="none"/>
                              </w:rPr>
                              <w:t>a walking tour.</w:t>
                            </w:r>
                          </w:p>
                          <w:p w14:paraId="329AFC05">
                            <w:pPr>
                              <w:pStyle w:val="6"/>
                              <w:tabs>
                                <w:tab w:val="left" w:pos="1815"/>
                              </w:tabs>
                              <w:spacing w:before="3" w:line="266" w:lineRule="auto"/>
                              <w:ind w:left="103" w:right="6881"/>
                              <w:rPr>
                                <w:color w:val="000000"/>
                              </w:rPr>
                            </w:pPr>
                            <w:r>
                              <w:rPr>
                                <w:color w:val="000000"/>
                              </w:rPr>
                              <w:t xml:space="preserve">See you (5) </w:t>
                            </w:r>
                            <w:r>
                              <w:rPr>
                                <w:color w:val="000000"/>
                                <w:u w:val="single"/>
                              </w:rPr>
                              <w:tab/>
                            </w:r>
                            <w:r>
                              <w:rPr>
                                <w:color w:val="000000"/>
                                <w:spacing w:val="-10"/>
                                <w:u w:val="none"/>
                              </w:rPr>
                              <w:t xml:space="preserve">, </w:t>
                            </w:r>
                            <w:r>
                              <w:rPr>
                                <w:color w:val="000000"/>
                                <w:spacing w:val="-2"/>
                                <w:u w:val="none"/>
                              </w:rPr>
                              <w:t>Samantha</w:t>
                            </w:r>
                          </w:p>
                        </w:txbxContent>
                      </wps:txbx>
                      <wps:bodyPr wrap="square" lIns="0" tIns="0" rIns="0" bIns="0" rtlCol="0">
                        <a:noAutofit/>
                      </wps:bodyPr>
                    </wps:wsp>
                  </a:graphicData>
                </a:graphic>
              </wp:inline>
            </w:drawing>
          </mc:Choice>
          <mc:Fallback>
            <w:pict>
              <v:shape id="Textbox 3" o:spid="_x0000_s1026" o:spt="202" type="#_x0000_t202" style="height:164.65pt;width:438.7pt;" fillcolor="#DBDBDB" filled="t" stroked="t" coordsize="21600,21600" o:gfxdata="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Q48WjYAAAABQEAAA8AAAAAAAAAAQAgAAAAIgAAAGRycy9kb3ducmV2LnhtbFBLAQIUABQAAAAI&#10;AIdO4kDJfDuw7QEAAAwEAAAOAAAAAAAAAAEAIAAAACcBAABkcnMvZTJvRG9jLnhtbFBLBQYAAAAA&#10;BgAGAFkBAACGBQAAAAA=&#10;">
                <v:fill on="t" focussize="0,0"/>
                <v:stroke weight="0.48pt" color="#000000" joinstyle="round"/>
                <v:imagedata o:title=""/>
                <o:lock v:ext="edit" aspectratio="f"/>
                <v:textbox inset="0mm,0mm,0mm,0mm">
                  <w:txbxContent>
                    <w:p w14:paraId="6FFFC2AF">
                      <w:pPr>
                        <w:pStyle w:val="6"/>
                        <w:spacing w:before="0" w:line="344" w:lineRule="exact"/>
                        <w:ind w:left="103"/>
                        <w:rPr>
                          <w:color w:val="000000"/>
                        </w:rPr>
                      </w:pPr>
                      <w:r>
                        <w:rPr>
                          <w:color w:val="000000"/>
                          <w:w w:val="85"/>
                        </w:rPr>
                        <w:t>Dear</w:t>
                      </w:r>
                      <w:r>
                        <w:rPr>
                          <w:color w:val="000000"/>
                          <w:spacing w:val="-7"/>
                        </w:rPr>
                        <w:t xml:space="preserve"> </w:t>
                      </w:r>
                      <w:r>
                        <w:rPr>
                          <w:color w:val="000000"/>
                          <w:spacing w:val="-2"/>
                        </w:rPr>
                        <w:t>Aida,</w:t>
                      </w:r>
                    </w:p>
                    <w:p w14:paraId="31586A77">
                      <w:pPr>
                        <w:pStyle w:val="6"/>
                        <w:tabs>
                          <w:tab w:val="left" w:pos="4865"/>
                        </w:tabs>
                        <w:ind w:left="103"/>
                        <w:rPr>
                          <w:color w:val="000000"/>
                        </w:rPr>
                      </w:pPr>
                      <w:r>
                        <w:rPr>
                          <w:color w:val="000000"/>
                          <w:w w:val="85"/>
                        </w:rPr>
                        <w:t>How</w:t>
                      </w:r>
                      <w:r>
                        <w:rPr>
                          <w:color w:val="000000"/>
                          <w:spacing w:val="-6"/>
                        </w:rPr>
                        <w:t xml:space="preserve"> </w:t>
                      </w:r>
                      <w:r>
                        <w:rPr>
                          <w:color w:val="000000"/>
                          <w:w w:val="85"/>
                        </w:rPr>
                        <w:t>are</w:t>
                      </w:r>
                      <w:r>
                        <w:rPr>
                          <w:color w:val="000000"/>
                          <w:spacing w:val="-6"/>
                        </w:rPr>
                        <w:t xml:space="preserve"> </w:t>
                      </w:r>
                      <w:r>
                        <w:rPr>
                          <w:color w:val="000000"/>
                          <w:w w:val="85"/>
                        </w:rPr>
                        <w:t>you?</w:t>
                      </w:r>
                      <w:r>
                        <w:rPr>
                          <w:color w:val="000000"/>
                          <w:spacing w:val="-5"/>
                        </w:rPr>
                        <w:t xml:space="preserve"> </w:t>
                      </w:r>
                      <w:r>
                        <w:rPr>
                          <w:color w:val="000000"/>
                          <w:w w:val="85"/>
                        </w:rPr>
                        <w:t>I</w:t>
                      </w:r>
                      <w:r>
                        <w:rPr>
                          <w:color w:val="000000"/>
                          <w:spacing w:val="-4"/>
                        </w:rPr>
                        <w:t xml:space="preserve"> </w:t>
                      </w:r>
                      <w:r>
                        <w:rPr>
                          <w:color w:val="000000"/>
                          <w:w w:val="85"/>
                        </w:rPr>
                        <w:t>hope</w:t>
                      </w:r>
                      <w:r>
                        <w:rPr>
                          <w:color w:val="000000"/>
                          <w:spacing w:val="-6"/>
                        </w:rPr>
                        <w:t xml:space="preserve"> </w:t>
                      </w:r>
                      <w:r>
                        <w:rPr>
                          <w:color w:val="000000"/>
                          <w:w w:val="85"/>
                        </w:rPr>
                        <w:t>that</w:t>
                      </w:r>
                      <w:r>
                        <w:rPr>
                          <w:color w:val="000000"/>
                          <w:spacing w:val="-6"/>
                        </w:rPr>
                        <w:t xml:space="preserve"> </w:t>
                      </w:r>
                      <w:r>
                        <w:rPr>
                          <w:color w:val="000000"/>
                          <w:w w:val="85"/>
                        </w:rPr>
                        <w:t>you’re</w:t>
                      </w:r>
                      <w:r>
                        <w:rPr>
                          <w:color w:val="000000"/>
                          <w:spacing w:val="-6"/>
                        </w:rPr>
                        <w:t xml:space="preserve"> </w:t>
                      </w:r>
                      <w:r>
                        <w:rPr>
                          <w:color w:val="000000"/>
                          <w:w w:val="85"/>
                        </w:rPr>
                        <w:t>(0)</w:t>
                      </w:r>
                      <w:r>
                        <w:rPr>
                          <w:color w:val="000000"/>
                          <w:spacing w:val="-5"/>
                        </w:rPr>
                        <w:t xml:space="preserve"> </w:t>
                      </w:r>
                      <w:r>
                        <w:rPr>
                          <w:color w:val="000000"/>
                          <w:spacing w:val="-2"/>
                          <w:w w:val="85"/>
                        </w:rPr>
                        <w:t>_</w:t>
                      </w:r>
                      <w:r>
                        <w:rPr>
                          <w:b/>
                          <w:color w:val="000000"/>
                          <w:spacing w:val="-2"/>
                          <w:w w:val="85"/>
                        </w:rPr>
                        <w:t>well</w:t>
                      </w:r>
                      <w:r>
                        <w:rPr>
                          <w:b/>
                          <w:color w:val="000000"/>
                          <w:u w:val="single"/>
                        </w:rPr>
                        <w:tab/>
                      </w:r>
                      <w:r>
                        <w:rPr>
                          <w:color w:val="000000"/>
                          <w:spacing w:val="-10"/>
                          <w:w w:val="95"/>
                          <w:u w:val="none"/>
                        </w:rPr>
                        <w:t>.</w:t>
                      </w:r>
                    </w:p>
                    <w:p w14:paraId="5FB782BC">
                      <w:pPr>
                        <w:pStyle w:val="6"/>
                        <w:tabs>
                          <w:tab w:val="left" w:pos="4302"/>
                        </w:tabs>
                        <w:spacing w:before="40"/>
                        <w:ind w:left="103"/>
                        <w:rPr>
                          <w:color w:val="000000"/>
                        </w:rPr>
                      </w:pPr>
                      <w:r>
                        <w:rPr>
                          <w:color w:val="000000"/>
                          <w:w w:val="85"/>
                        </w:rPr>
                        <w:t>At</w:t>
                      </w:r>
                      <w:r>
                        <w:rPr>
                          <w:color w:val="000000"/>
                        </w:rPr>
                        <w:t xml:space="preserve"> </w:t>
                      </w:r>
                      <w:r>
                        <w:rPr>
                          <w:color w:val="000000"/>
                          <w:w w:val="85"/>
                        </w:rPr>
                        <w:t>the</w:t>
                      </w:r>
                      <w:r>
                        <w:rPr>
                          <w:color w:val="000000"/>
                        </w:rPr>
                        <w:t xml:space="preserve"> </w:t>
                      </w:r>
                      <w:r>
                        <w:rPr>
                          <w:color w:val="000000"/>
                          <w:w w:val="85"/>
                        </w:rPr>
                        <w:t>moment</w:t>
                      </w:r>
                      <w:r>
                        <w:rPr>
                          <w:color w:val="000000"/>
                        </w:rPr>
                        <w:t xml:space="preserve"> </w:t>
                      </w:r>
                      <w:r>
                        <w:rPr>
                          <w:color w:val="000000"/>
                          <w:w w:val="85"/>
                        </w:rPr>
                        <w:t>I’m</w:t>
                      </w:r>
                      <w:r>
                        <w:rPr>
                          <w:color w:val="000000"/>
                        </w:rPr>
                        <w:t xml:space="preserve"> </w:t>
                      </w:r>
                      <w:r>
                        <w:rPr>
                          <w:color w:val="000000"/>
                          <w:w w:val="85"/>
                        </w:rPr>
                        <w:t>on</w:t>
                      </w:r>
                      <w:r>
                        <w:rPr>
                          <w:color w:val="000000"/>
                        </w:rPr>
                        <w:t xml:space="preserve"> </w:t>
                      </w:r>
                      <w:r>
                        <w:rPr>
                          <w:color w:val="000000"/>
                          <w:w w:val="85"/>
                        </w:rPr>
                        <w:t>a</w:t>
                      </w:r>
                      <w:r>
                        <w:rPr>
                          <w:color w:val="000000"/>
                        </w:rPr>
                        <w:t xml:space="preserve"> </w:t>
                      </w:r>
                      <w:r>
                        <w:rPr>
                          <w:color w:val="000000"/>
                          <w:w w:val="85"/>
                        </w:rPr>
                        <w:t>school</w:t>
                      </w:r>
                      <w:r>
                        <w:rPr>
                          <w:color w:val="000000"/>
                        </w:rPr>
                        <w:t xml:space="preserve"> </w:t>
                      </w:r>
                      <w:r>
                        <w:rPr>
                          <w:color w:val="000000"/>
                          <w:w w:val="85"/>
                        </w:rPr>
                        <w:t>(1)</w:t>
                      </w:r>
                      <w:r>
                        <w:rPr>
                          <w:color w:val="000000"/>
                        </w:rPr>
                        <w:t xml:space="preserve"> </w:t>
                      </w:r>
                      <w:r>
                        <w:rPr>
                          <w:rFonts w:ascii="Times New Roman" w:hAnsi="Times New Roman"/>
                          <w:color w:val="000000"/>
                          <w:u w:val="single"/>
                        </w:rPr>
                        <w:tab/>
                      </w:r>
                      <w:r>
                        <w:rPr>
                          <w:color w:val="000000"/>
                          <w:w w:val="85"/>
                          <w:u w:val="none"/>
                        </w:rPr>
                        <w:t>to</w:t>
                      </w:r>
                      <w:r>
                        <w:rPr>
                          <w:color w:val="000000"/>
                          <w:spacing w:val="-1"/>
                          <w:w w:val="85"/>
                          <w:u w:val="none"/>
                        </w:rPr>
                        <w:t xml:space="preserve"> </w:t>
                      </w:r>
                      <w:r>
                        <w:rPr>
                          <w:color w:val="000000"/>
                          <w:w w:val="85"/>
                          <w:u w:val="none"/>
                        </w:rPr>
                        <w:t>Paris</w:t>
                      </w:r>
                      <w:r>
                        <w:rPr>
                          <w:color w:val="000000"/>
                          <w:spacing w:val="-9"/>
                          <w:u w:val="none"/>
                        </w:rPr>
                        <w:t xml:space="preserve"> </w:t>
                      </w:r>
                      <w:r>
                        <w:rPr>
                          <w:color w:val="000000"/>
                          <w:w w:val="85"/>
                          <w:u w:val="none"/>
                        </w:rPr>
                        <w:t>with</w:t>
                      </w:r>
                      <w:r>
                        <w:rPr>
                          <w:color w:val="000000"/>
                          <w:spacing w:val="-9"/>
                          <w:u w:val="none"/>
                        </w:rPr>
                        <w:t xml:space="preserve"> </w:t>
                      </w:r>
                      <w:r>
                        <w:rPr>
                          <w:color w:val="000000"/>
                          <w:w w:val="85"/>
                          <w:u w:val="none"/>
                        </w:rPr>
                        <w:t>the</w:t>
                      </w:r>
                      <w:r>
                        <w:rPr>
                          <w:color w:val="000000"/>
                          <w:spacing w:val="-1"/>
                          <w:w w:val="85"/>
                          <w:u w:val="none"/>
                        </w:rPr>
                        <w:t xml:space="preserve"> </w:t>
                      </w:r>
                      <w:r>
                        <w:rPr>
                          <w:color w:val="000000"/>
                          <w:spacing w:val="-2"/>
                          <w:w w:val="85"/>
                          <w:u w:val="none"/>
                        </w:rPr>
                        <w:t>students.</w:t>
                      </w:r>
                    </w:p>
                    <w:p w14:paraId="76066526">
                      <w:pPr>
                        <w:pStyle w:val="6"/>
                        <w:tabs>
                          <w:tab w:val="left" w:pos="2990"/>
                          <w:tab w:val="left" w:pos="4185"/>
                          <w:tab w:val="left" w:pos="4767"/>
                        </w:tabs>
                        <w:spacing w:line="266" w:lineRule="auto"/>
                        <w:ind w:left="103" w:right="1318"/>
                        <w:rPr>
                          <w:color w:val="000000"/>
                        </w:rPr>
                      </w:pPr>
                      <w:r>
                        <w:rPr>
                          <w:color w:val="000000"/>
                        </w:rPr>
                        <w:t xml:space="preserve">The weather is fantastic – we’ve had (2) </w:t>
                      </w:r>
                      <w:r>
                        <w:rPr>
                          <w:rFonts w:ascii="Times New Roman" w:hAnsi="Times New Roman"/>
                          <w:color w:val="000000"/>
                          <w:u w:val="single"/>
                        </w:rPr>
                        <w:tab/>
                      </w:r>
                      <w:r>
                        <w:rPr>
                          <w:color w:val="000000"/>
                          <w:u w:val="none"/>
                        </w:rPr>
                        <w:t>every</w:t>
                      </w:r>
                      <w:r>
                        <w:rPr>
                          <w:color w:val="000000"/>
                          <w:spacing w:val="-11"/>
                          <w:u w:val="none"/>
                        </w:rPr>
                        <w:t xml:space="preserve"> </w:t>
                      </w:r>
                      <w:r>
                        <w:rPr>
                          <w:color w:val="000000"/>
                          <w:u w:val="none"/>
                        </w:rPr>
                        <w:t>day</w:t>
                      </w:r>
                      <w:r>
                        <w:rPr>
                          <w:color w:val="000000"/>
                          <w:spacing w:val="-11"/>
                          <w:u w:val="none"/>
                        </w:rPr>
                        <w:t xml:space="preserve"> </w:t>
                      </w:r>
                      <w:r>
                        <w:rPr>
                          <w:color w:val="000000"/>
                          <w:u w:val="none"/>
                        </w:rPr>
                        <w:t>so</w:t>
                      </w:r>
                      <w:r>
                        <w:rPr>
                          <w:color w:val="000000"/>
                          <w:spacing w:val="-11"/>
                          <w:u w:val="none"/>
                        </w:rPr>
                        <w:t xml:space="preserve"> </w:t>
                      </w:r>
                      <w:r>
                        <w:rPr>
                          <w:color w:val="000000"/>
                          <w:u w:val="none"/>
                        </w:rPr>
                        <w:t xml:space="preserve">far. Tomorrow we’re going to go (3) </w:t>
                      </w:r>
                      <w:r>
                        <w:rPr>
                          <w:rFonts w:ascii="Times New Roman" w:hAnsi="Times New Roman"/>
                          <w:color w:val="000000"/>
                          <w:u w:val="single"/>
                        </w:rPr>
                        <w:tab/>
                      </w:r>
                      <w:r>
                        <w:rPr>
                          <w:color w:val="000000"/>
                          <w:w w:val="85"/>
                          <w:u w:val="none"/>
                        </w:rPr>
                        <w:t xml:space="preserve">a boat trip down the River Seine. </w:t>
                      </w:r>
                      <w:r>
                        <w:rPr>
                          <w:color w:val="000000"/>
                          <w:u w:val="none"/>
                        </w:rPr>
                        <w:t xml:space="preserve">Next Friday we’ve (4) </w:t>
                      </w:r>
                      <w:r>
                        <w:rPr>
                          <w:rFonts w:ascii="Times New Roman" w:hAnsi="Times New Roman"/>
                          <w:color w:val="000000"/>
                          <w:u w:val="single"/>
                        </w:rPr>
                        <w:tab/>
                      </w:r>
                      <w:r>
                        <w:rPr>
                          <w:color w:val="000000"/>
                          <w:u w:val="none"/>
                        </w:rPr>
                        <w:t>a walking tour.</w:t>
                      </w:r>
                    </w:p>
                    <w:p w14:paraId="329AFC05">
                      <w:pPr>
                        <w:pStyle w:val="6"/>
                        <w:tabs>
                          <w:tab w:val="left" w:pos="1815"/>
                        </w:tabs>
                        <w:spacing w:before="3" w:line="266" w:lineRule="auto"/>
                        <w:ind w:left="103" w:right="6881"/>
                        <w:rPr>
                          <w:color w:val="000000"/>
                        </w:rPr>
                      </w:pPr>
                      <w:r>
                        <w:rPr>
                          <w:color w:val="000000"/>
                        </w:rPr>
                        <w:t xml:space="preserve">See you (5) </w:t>
                      </w:r>
                      <w:r>
                        <w:rPr>
                          <w:color w:val="000000"/>
                          <w:u w:val="single"/>
                        </w:rPr>
                        <w:tab/>
                      </w:r>
                      <w:r>
                        <w:rPr>
                          <w:color w:val="000000"/>
                          <w:spacing w:val="-10"/>
                          <w:u w:val="none"/>
                        </w:rPr>
                        <w:t xml:space="preserve">, </w:t>
                      </w:r>
                      <w:r>
                        <w:rPr>
                          <w:color w:val="000000"/>
                          <w:spacing w:val="-2"/>
                          <w:u w:val="none"/>
                        </w:rPr>
                        <w:t>Samantha</w:t>
                      </w:r>
                    </w:p>
                  </w:txbxContent>
                </v:textbox>
                <w10:wrap type="none"/>
                <w10:anchorlock/>
              </v:shape>
            </w:pict>
          </mc:Fallback>
        </mc:AlternateContent>
      </w:r>
    </w:p>
    <w:p w14:paraId="61C964ED">
      <w:pPr>
        <w:pStyle w:val="2"/>
        <w:spacing w:before="345" w:after="10" w:line="266" w:lineRule="auto"/>
        <w:ind w:right="456"/>
      </w:pPr>
      <w:r>
        <w:rPr>
          <w:spacing w:val="-8"/>
        </w:rPr>
        <w:t>Part</w:t>
      </w:r>
      <w:r>
        <w:rPr>
          <w:spacing w:val="-9"/>
        </w:rPr>
        <w:t xml:space="preserve"> </w:t>
      </w:r>
      <w:r>
        <w:rPr>
          <w:spacing w:val="-8"/>
        </w:rPr>
        <w:t>2: The sentences below</w:t>
      </w:r>
      <w:r>
        <w:rPr>
          <w:spacing w:val="-9"/>
        </w:rPr>
        <w:t xml:space="preserve"> </w:t>
      </w:r>
      <w:r>
        <w:rPr>
          <w:spacing w:val="-8"/>
        </w:rPr>
        <w:t>are from the report.</w:t>
      </w:r>
      <w:r>
        <w:rPr>
          <w:spacing w:val="-9"/>
        </w:rPr>
        <w:t xml:space="preserve"> </w:t>
      </w:r>
      <w:r>
        <w:rPr>
          <w:spacing w:val="-8"/>
        </w:rPr>
        <w:t>Put the sentences in</w:t>
      </w:r>
      <w:r>
        <w:rPr>
          <w:spacing w:val="-9"/>
        </w:rPr>
        <w:t xml:space="preserve"> </w:t>
      </w:r>
      <w:r>
        <w:rPr>
          <w:spacing w:val="-8"/>
        </w:rPr>
        <w:t xml:space="preserve">the right order. </w:t>
      </w:r>
      <w:r>
        <w:rPr>
          <w:spacing w:val="-4"/>
        </w:rPr>
        <w:t>The</w:t>
      </w:r>
      <w:r>
        <w:rPr>
          <w:spacing w:val="-13"/>
        </w:rPr>
        <w:t xml:space="preserve"> </w:t>
      </w:r>
      <w:r>
        <w:rPr>
          <w:spacing w:val="-4"/>
        </w:rPr>
        <w:t>first</w:t>
      </w:r>
      <w:r>
        <w:rPr>
          <w:spacing w:val="-12"/>
        </w:rPr>
        <w:t xml:space="preserve"> </w:t>
      </w:r>
      <w:r>
        <w:rPr>
          <w:spacing w:val="-4"/>
        </w:rPr>
        <w:t>sentence</w:t>
      </w:r>
      <w:r>
        <w:rPr>
          <w:spacing w:val="-12"/>
        </w:rPr>
        <w:t xml:space="preserve"> </w:t>
      </w:r>
      <w:r>
        <w:rPr>
          <w:spacing w:val="-4"/>
        </w:rPr>
        <w:t>is</w:t>
      </w:r>
      <w:r>
        <w:rPr>
          <w:spacing w:val="-12"/>
        </w:rPr>
        <w:t xml:space="preserve"> </w:t>
      </w:r>
      <w:r>
        <w:rPr>
          <w:spacing w:val="-4"/>
        </w:rPr>
        <w:t>done</w:t>
      </w:r>
      <w:r>
        <w:rPr>
          <w:spacing w:val="-13"/>
        </w:rPr>
        <w:t xml:space="preserve"> </w:t>
      </w:r>
      <w:r>
        <w:rPr>
          <w:spacing w:val="-4"/>
        </w:rPr>
        <w:t>for</w:t>
      </w:r>
      <w:r>
        <w:rPr>
          <w:spacing w:val="-11"/>
        </w:rPr>
        <w:t xml:space="preserve"> </w:t>
      </w:r>
      <w:r>
        <w:rPr>
          <w:spacing w:val="-4"/>
        </w:rPr>
        <w:t>you.</w:t>
      </w:r>
    </w:p>
    <w:tbl>
      <w:tblPr>
        <w:tblStyle w:val="5"/>
        <w:tblW w:w="0" w:type="auto"/>
        <w:tblInd w:w="25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88"/>
        <w:gridCol w:w="8541"/>
      </w:tblGrid>
      <w:tr w14:paraId="58CEE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88" w:type="dxa"/>
          </w:tcPr>
          <w:p w14:paraId="2FC32D04">
            <w:pPr>
              <w:pStyle w:val="9"/>
              <w:spacing w:line="342" w:lineRule="exact"/>
              <w:ind w:left="50"/>
              <w:rPr>
                <w:b/>
                <w:sz w:val="26"/>
              </w:rPr>
            </w:pPr>
            <w:r>
              <w:rPr>
                <w:b/>
                <w:spacing w:val="-2"/>
                <w:sz w:val="26"/>
              </w:rPr>
              <w:t>Example</w:t>
            </w:r>
          </w:p>
        </w:tc>
        <w:tc>
          <w:tcPr>
            <w:tcW w:w="8541" w:type="dxa"/>
            <w:shd w:val="clear" w:color="auto" w:fill="E7E6E6"/>
          </w:tcPr>
          <w:p w14:paraId="2DB6D974">
            <w:pPr>
              <w:pStyle w:val="9"/>
              <w:spacing w:line="342" w:lineRule="exact"/>
              <w:rPr>
                <w:b/>
                <w:sz w:val="26"/>
              </w:rPr>
            </w:pPr>
            <w:r>
              <w:rPr>
                <w:b/>
                <w:w w:val="90"/>
                <w:sz w:val="26"/>
              </w:rPr>
              <w:t>A.</w:t>
            </w:r>
            <w:r>
              <w:rPr>
                <w:b/>
                <w:spacing w:val="-2"/>
                <w:sz w:val="26"/>
              </w:rPr>
              <w:t xml:space="preserve"> </w:t>
            </w:r>
            <w:r>
              <w:rPr>
                <w:b/>
                <w:w w:val="90"/>
                <w:sz w:val="26"/>
              </w:rPr>
              <w:t>So</w:t>
            </w:r>
            <w:r>
              <w:rPr>
                <w:b/>
                <w:spacing w:val="-4"/>
                <w:sz w:val="26"/>
              </w:rPr>
              <w:t xml:space="preserve"> </w:t>
            </w:r>
            <w:r>
              <w:rPr>
                <w:b/>
                <w:w w:val="90"/>
                <w:sz w:val="26"/>
              </w:rPr>
              <w:t>you</w:t>
            </w:r>
            <w:r>
              <w:rPr>
                <w:b/>
                <w:spacing w:val="-3"/>
                <w:sz w:val="26"/>
              </w:rPr>
              <w:t xml:space="preserve"> </w:t>
            </w:r>
            <w:r>
              <w:rPr>
                <w:b/>
                <w:w w:val="90"/>
                <w:sz w:val="26"/>
              </w:rPr>
              <w:t>want</w:t>
            </w:r>
            <w:r>
              <w:rPr>
                <w:b/>
                <w:spacing w:val="-2"/>
                <w:sz w:val="26"/>
              </w:rPr>
              <w:t xml:space="preserve"> </w:t>
            </w:r>
            <w:r>
              <w:rPr>
                <w:b/>
                <w:w w:val="90"/>
                <w:sz w:val="26"/>
              </w:rPr>
              <w:t>to</w:t>
            </w:r>
            <w:r>
              <w:rPr>
                <w:b/>
                <w:spacing w:val="-4"/>
                <w:sz w:val="26"/>
              </w:rPr>
              <w:t xml:space="preserve"> </w:t>
            </w:r>
            <w:r>
              <w:rPr>
                <w:b/>
                <w:w w:val="90"/>
                <w:sz w:val="26"/>
              </w:rPr>
              <w:t>get</w:t>
            </w:r>
            <w:r>
              <w:rPr>
                <w:b/>
                <w:spacing w:val="-3"/>
                <w:sz w:val="26"/>
              </w:rPr>
              <w:t xml:space="preserve"> </w:t>
            </w:r>
            <w:r>
              <w:rPr>
                <w:b/>
                <w:w w:val="90"/>
                <w:sz w:val="26"/>
              </w:rPr>
              <w:t>fit?</w:t>
            </w:r>
            <w:r>
              <w:rPr>
                <w:b/>
                <w:spacing w:val="-2"/>
                <w:sz w:val="26"/>
              </w:rPr>
              <w:t xml:space="preserve"> </w:t>
            </w:r>
            <w:r>
              <w:rPr>
                <w:b/>
                <w:w w:val="90"/>
                <w:sz w:val="26"/>
              </w:rPr>
              <w:t>We</w:t>
            </w:r>
            <w:r>
              <w:rPr>
                <w:b/>
                <w:spacing w:val="-4"/>
                <w:sz w:val="26"/>
              </w:rPr>
              <w:t xml:space="preserve"> </w:t>
            </w:r>
            <w:r>
              <w:rPr>
                <w:b/>
                <w:w w:val="90"/>
                <w:sz w:val="26"/>
              </w:rPr>
              <w:t>can</w:t>
            </w:r>
            <w:r>
              <w:rPr>
                <w:b/>
                <w:spacing w:val="-4"/>
                <w:sz w:val="26"/>
              </w:rPr>
              <w:t xml:space="preserve"> </w:t>
            </w:r>
            <w:r>
              <w:rPr>
                <w:b/>
                <w:w w:val="90"/>
                <w:sz w:val="26"/>
              </w:rPr>
              <w:t>help</w:t>
            </w:r>
            <w:r>
              <w:rPr>
                <w:b/>
                <w:spacing w:val="-1"/>
                <w:sz w:val="26"/>
              </w:rPr>
              <w:t xml:space="preserve"> </w:t>
            </w:r>
            <w:r>
              <w:rPr>
                <w:b/>
                <w:w w:val="90"/>
                <w:sz w:val="26"/>
              </w:rPr>
              <w:t>you!</w:t>
            </w:r>
            <w:r>
              <w:rPr>
                <w:b/>
                <w:spacing w:val="-1"/>
                <w:sz w:val="26"/>
              </w:rPr>
              <w:t xml:space="preserve"> </w:t>
            </w:r>
            <w:r>
              <w:rPr>
                <w:b/>
                <w:w w:val="90"/>
                <w:sz w:val="26"/>
              </w:rPr>
              <w:t>Follow</w:t>
            </w:r>
            <w:r>
              <w:rPr>
                <w:b/>
                <w:spacing w:val="-4"/>
                <w:sz w:val="26"/>
              </w:rPr>
              <w:t xml:space="preserve"> </w:t>
            </w:r>
            <w:r>
              <w:rPr>
                <w:b/>
                <w:w w:val="90"/>
                <w:sz w:val="26"/>
              </w:rPr>
              <w:t>these</w:t>
            </w:r>
            <w:r>
              <w:rPr>
                <w:b/>
                <w:spacing w:val="-3"/>
                <w:sz w:val="26"/>
              </w:rPr>
              <w:t xml:space="preserve"> </w:t>
            </w:r>
            <w:r>
              <w:rPr>
                <w:b/>
                <w:w w:val="90"/>
                <w:sz w:val="26"/>
              </w:rPr>
              <w:t>easy</w:t>
            </w:r>
            <w:r>
              <w:rPr>
                <w:b/>
                <w:spacing w:val="-3"/>
                <w:sz w:val="26"/>
              </w:rPr>
              <w:t xml:space="preserve"> </w:t>
            </w:r>
            <w:r>
              <w:rPr>
                <w:b/>
                <w:spacing w:val="-2"/>
                <w:w w:val="90"/>
                <w:sz w:val="26"/>
              </w:rPr>
              <w:t>steps.</w:t>
            </w:r>
          </w:p>
        </w:tc>
      </w:tr>
      <w:tr w14:paraId="7CF86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188" w:type="dxa"/>
          </w:tcPr>
          <w:p w14:paraId="4234ADFD">
            <w:pPr>
              <w:pStyle w:val="9"/>
              <w:ind w:left="0"/>
              <w:rPr>
                <w:rFonts w:ascii="Times New Roman"/>
                <w:sz w:val="24"/>
              </w:rPr>
            </w:pPr>
          </w:p>
        </w:tc>
        <w:tc>
          <w:tcPr>
            <w:tcW w:w="8541" w:type="dxa"/>
          </w:tcPr>
          <w:p w14:paraId="1BBD508B">
            <w:pPr>
              <w:pStyle w:val="9"/>
              <w:spacing w:line="342" w:lineRule="exact"/>
              <w:rPr>
                <w:sz w:val="26"/>
              </w:rPr>
            </w:pPr>
            <w:r>
              <w:rPr>
                <w:w w:val="85"/>
                <w:sz w:val="26"/>
              </w:rPr>
              <w:t>B.</w:t>
            </w:r>
            <w:r>
              <w:rPr>
                <w:spacing w:val="-1"/>
                <w:w w:val="85"/>
                <w:sz w:val="26"/>
              </w:rPr>
              <w:t xml:space="preserve"> </w:t>
            </w:r>
            <w:r>
              <w:rPr>
                <w:w w:val="85"/>
                <w:sz w:val="26"/>
              </w:rPr>
              <w:t>Once</w:t>
            </w:r>
            <w:r>
              <w:rPr>
                <w:spacing w:val="-1"/>
                <w:w w:val="85"/>
                <w:sz w:val="26"/>
              </w:rPr>
              <w:t xml:space="preserve"> </w:t>
            </w:r>
            <w:r>
              <w:rPr>
                <w:w w:val="85"/>
                <w:sz w:val="26"/>
              </w:rPr>
              <w:t>there,</w:t>
            </w:r>
            <w:r>
              <w:rPr>
                <w:spacing w:val="-10"/>
                <w:sz w:val="26"/>
              </w:rPr>
              <w:t xml:space="preserve"> </w:t>
            </w:r>
            <w:r>
              <w:rPr>
                <w:w w:val="85"/>
                <w:sz w:val="26"/>
              </w:rPr>
              <w:t>you’ll</w:t>
            </w:r>
            <w:r>
              <w:rPr>
                <w:spacing w:val="-10"/>
                <w:sz w:val="26"/>
              </w:rPr>
              <w:t xml:space="preserve"> </w:t>
            </w:r>
            <w:r>
              <w:rPr>
                <w:w w:val="85"/>
                <w:sz w:val="26"/>
              </w:rPr>
              <w:t>see</w:t>
            </w:r>
            <w:r>
              <w:rPr>
                <w:spacing w:val="-1"/>
                <w:w w:val="85"/>
                <w:sz w:val="26"/>
              </w:rPr>
              <w:t xml:space="preserve"> </w:t>
            </w:r>
            <w:r>
              <w:rPr>
                <w:w w:val="85"/>
                <w:sz w:val="26"/>
              </w:rPr>
              <w:t>a</w:t>
            </w:r>
            <w:r>
              <w:rPr>
                <w:spacing w:val="-1"/>
                <w:w w:val="85"/>
                <w:sz w:val="26"/>
              </w:rPr>
              <w:t xml:space="preserve"> </w:t>
            </w:r>
            <w:r>
              <w:rPr>
                <w:w w:val="85"/>
                <w:sz w:val="26"/>
              </w:rPr>
              <w:t>big</w:t>
            </w:r>
            <w:r>
              <w:rPr>
                <w:spacing w:val="-10"/>
                <w:sz w:val="26"/>
              </w:rPr>
              <w:t xml:space="preserve"> </w:t>
            </w:r>
            <w:r>
              <w:rPr>
                <w:w w:val="85"/>
                <w:sz w:val="26"/>
              </w:rPr>
              <w:t>blue</w:t>
            </w:r>
            <w:r>
              <w:rPr>
                <w:spacing w:val="-10"/>
                <w:sz w:val="26"/>
              </w:rPr>
              <w:t xml:space="preserve"> </w:t>
            </w:r>
            <w:r>
              <w:rPr>
                <w:w w:val="85"/>
                <w:sz w:val="26"/>
              </w:rPr>
              <w:t>button</w:t>
            </w:r>
            <w:r>
              <w:rPr>
                <w:spacing w:val="-1"/>
                <w:w w:val="85"/>
                <w:sz w:val="26"/>
              </w:rPr>
              <w:t xml:space="preserve"> </w:t>
            </w:r>
            <w:r>
              <w:rPr>
                <w:w w:val="85"/>
                <w:sz w:val="26"/>
              </w:rPr>
              <w:t>saying</w:t>
            </w:r>
            <w:r>
              <w:rPr>
                <w:spacing w:val="-10"/>
                <w:sz w:val="26"/>
              </w:rPr>
              <w:t xml:space="preserve"> </w:t>
            </w:r>
            <w:r>
              <w:rPr>
                <w:w w:val="85"/>
                <w:sz w:val="26"/>
              </w:rPr>
              <w:t>‘Sign</w:t>
            </w:r>
            <w:r>
              <w:rPr>
                <w:spacing w:val="-10"/>
                <w:sz w:val="26"/>
              </w:rPr>
              <w:t xml:space="preserve"> </w:t>
            </w:r>
            <w:r>
              <w:rPr>
                <w:spacing w:val="-4"/>
                <w:w w:val="85"/>
                <w:sz w:val="26"/>
              </w:rPr>
              <w:t>up’.</w:t>
            </w:r>
          </w:p>
        </w:tc>
      </w:tr>
      <w:tr w14:paraId="098CD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188" w:type="dxa"/>
          </w:tcPr>
          <w:p w14:paraId="3A7D0012">
            <w:pPr>
              <w:pStyle w:val="9"/>
              <w:ind w:left="0"/>
              <w:rPr>
                <w:rFonts w:ascii="Times New Roman"/>
                <w:sz w:val="24"/>
              </w:rPr>
            </w:pPr>
          </w:p>
        </w:tc>
        <w:tc>
          <w:tcPr>
            <w:tcW w:w="8541" w:type="dxa"/>
            <w:shd w:val="clear" w:color="auto" w:fill="E7E6E6"/>
          </w:tcPr>
          <w:p w14:paraId="267B450C">
            <w:pPr>
              <w:pStyle w:val="9"/>
              <w:spacing w:line="342" w:lineRule="exact"/>
              <w:rPr>
                <w:sz w:val="26"/>
              </w:rPr>
            </w:pPr>
            <w:r>
              <w:rPr>
                <w:w w:val="85"/>
                <w:sz w:val="26"/>
              </w:rPr>
              <w:t>C.</w:t>
            </w:r>
            <w:r>
              <w:rPr>
                <w:spacing w:val="-2"/>
                <w:w w:val="85"/>
                <w:sz w:val="26"/>
              </w:rPr>
              <w:t xml:space="preserve"> </w:t>
            </w:r>
            <w:r>
              <w:rPr>
                <w:w w:val="85"/>
                <w:sz w:val="26"/>
              </w:rPr>
              <w:t>Fill</w:t>
            </w:r>
            <w:r>
              <w:rPr>
                <w:spacing w:val="-2"/>
                <w:w w:val="85"/>
                <w:sz w:val="26"/>
              </w:rPr>
              <w:t xml:space="preserve"> </w:t>
            </w:r>
            <w:r>
              <w:rPr>
                <w:w w:val="85"/>
                <w:sz w:val="26"/>
              </w:rPr>
              <w:t>it</w:t>
            </w:r>
            <w:r>
              <w:rPr>
                <w:spacing w:val="-3"/>
                <w:w w:val="85"/>
                <w:sz w:val="26"/>
              </w:rPr>
              <w:t xml:space="preserve"> </w:t>
            </w:r>
            <w:r>
              <w:rPr>
                <w:w w:val="85"/>
                <w:sz w:val="26"/>
              </w:rPr>
              <w:t>in</w:t>
            </w:r>
            <w:r>
              <w:rPr>
                <w:spacing w:val="-2"/>
                <w:w w:val="85"/>
                <w:sz w:val="26"/>
              </w:rPr>
              <w:t xml:space="preserve"> </w:t>
            </w:r>
            <w:r>
              <w:rPr>
                <w:w w:val="85"/>
                <w:sz w:val="26"/>
              </w:rPr>
              <w:t>with</w:t>
            </w:r>
            <w:r>
              <w:rPr>
                <w:spacing w:val="-1"/>
                <w:w w:val="85"/>
                <w:sz w:val="26"/>
              </w:rPr>
              <w:t xml:space="preserve"> </w:t>
            </w:r>
            <w:r>
              <w:rPr>
                <w:w w:val="85"/>
                <w:sz w:val="26"/>
              </w:rPr>
              <w:t>all</w:t>
            </w:r>
            <w:r>
              <w:rPr>
                <w:spacing w:val="-3"/>
                <w:w w:val="85"/>
                <w:sz w:val="26"/>
              </w:rPr>
              <w:t xml:space="preserve"> </w:t>
            </w:r>
            <w:r>
              <w:rPr>
                <w:w w:val="85"/>
                <w:sz w:val="26"/>
              </w:rPr>
              <w:t>your</w:t>
            </w:r>
            <w:r>
              <w:rPr>
                <w:spacing w:val="-10"/>
                <w:sz w:val="26"/>
              </w:rPr>
              <w:t xml:space="preserve"> </w:t>
            </w:r>
            <w:r>
              <w:rPr>
                <w:w w:val="85"/>
                <w:sz w:val="26"/>
              </w:rPr>
              <w:t>personal</w:t>
            </w:r>
            <w:r>
              <w:rPr>
                <w:spacing w:val="-2"/>
                <w:w w:val="85"/>
                <w:sz w:val="26"/>
              </w:rPr>
              <w:t xml:space="preserve"> </w:t>
            </w:r>
            <w:r>
              <w:rPr>
                <w:w w:val="85"/>
                <w:sz w:val="26"/>
              </w:rPr>
              <w:t>details</w:t>
            </w:r>
            <w:r>
              <w:rPr>
                <w:spacing w:val="-2"/>
                <w:w w:val="85"/>
                <w:sz w:val="26"/>
              </w:rPr>
              <w:t xml:space="preserve"> </w:t>
            </w:r>
            <w:r>
              <w:rPr>
                <w:w w:val="85"/>
                <w:sz w:val="26"/>
              </w:rPr>
              <w:t>and</w:t>
            </w:r>
            <w:r>
              <w:rPr>
                <w:spacing w:val="-1"/>
                <w:w w:val="85"/>
                <w:sz w:val="26"/>
              </w:rPr>
              <w:t xml:space="preserve"> </w:t>
            </w:r>
            <w:r>
              <w:rPr>
                <w:w w:val="85"/>
                <w:sz w:val="26"/>
              </w:rPr>
              <w:t>then</w:t>
            </w:r>
            <w:r>
              <w:rPr>
                <w:spacing w:val="-10"/>
                <w:sz w:val="26"/>
              </w:rPr>
              <w:t xml:space="preserve"> </w:t>
            </w:r>
            <w:r>
              <w:rPr>
                <w:w w:val="85"/>
                <w:sz w:val="26"/>
              </w:rPr>
              <w:t>click</w:t>
            </w:r>
            <w:r>
              <w:rPr>
                <w:spacing w:val="-1"/>
                <w:w w:val="85"/>
                <w:sz w:val="26"/>
              </w:rPr>
              <w:t xml:space="preserve"> </w:t>
            </w:r>
            <w:r>
              <w:rPr>
                <w:spacing w:val="-2"/>
                <w:w w:val="85"/>
                <w:sz w:val="26"/>
              </w:rPr>
              <w:t>‘Send’.</w:t>
            </w:r>
          </w:p>
        </w:tc>
      </w:tr>
      <w:tr w14:paraId="18A18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88" w:type="dxa"/>
          </w:tcPr>
          <w:p w14:paraId="4BBEA7F2">
            <w:pPr>
              <w:pStyle w:val="9"/>
              <w:ind w:left="0"/>
              <w:rPr>
                <w:rFonts w:ascii="Times New Roman"/>
                <w:sz w:val="24"/>
              </w:rPr>
            </w:pPr>
          </w:p>
        </w:tc>
        <w:tc>
          <w:tcPr>
            <w:tcW w:w="8541" w:type="dxa"/>
          </w:tcPr>
          <w:p w14:paraId="4347FF69">
            <w:pPr>
              <w:pStyle w:val="9"/>
              <w:spacing w:line="342" w:lineRule="exact"/>
              <w:rPr>
                <w:sz w:val="26"/>
              </w:rPr>
            </w:pPr>
            <w:r>
              <w:rPr>
                <w:w w:val="85"/>
                <w:sz w:val="26"/>
              </w:rPr>
              <w:t>D.</w:t>
            </w:r>
            <w:r>
              <w:rPr>
                <w:spacing w:val="-8"/>
                <w:sz w:val="26"/>
              </w:rPr>
              <w:t xml:space="preserve"> </w:t>
            </w:r>
            <w:r>
              <w:rPr>
                <w:w w:val="85"/>
                <w:sz w:val="26"/>
              </w:rPr>
              <w:t>You’ll</w:t>
            </w:r>
            <w:r>
              <w:rPr>
                <w:spacing w:val="-7"/>
                <w:sz w:val="26"/>
              </w:rPr>
              <w:t xml:space="preserve"> </w:t>
            </w:r>
            <w:r>
              <w:rPr>
                <w:w w:val="85"/>
                <w:sz w:val="26"/>
              </w:rPr>
              <w:t>receive</w:t>
            </w:r>
            <w:r>
              <w:rPr>
                <w:spacing w:val="-9"/>
                <w:sz w:val="26"/>
              </w:rPr>
              <w:t xml:space="preserve"> </w:t>
            </w:r>
            <w:r>
              <w:rPr>
                <w:w w:val="85"/>
                <w:sz w:val="26"/>
              </w:rPr>
              <w:t>a</w:t>
            </w:r>
            <w:r>
              <w:rPr>
                <w:spacing w:val="-7"/>
                <w:sz w:val="26"/>
              </w:rPr>
              <w:t xml:space="preserve"> </w:t>
            </w:r>
            <w:r>
              <w:rPr>
                <w:w w:val="85"/>
                <w:sz w:val="26"/>
              </w:rPr>
              <w:t>confirmation</w:t>
            </w:r>
            <w:r>
              <w:rPr>
                <w:spacing w:val="-8"/>
                <w:sz w:val="26"/>
              </w:rPr>
              <w:t xml:space="preserve"> </w:t>
            </w:r>
            <w:r>
              <w:rPr>
                <w:w w:val="85"/>
                <w:sz w:val="26"/>
              </w:rPr>
              <w:t>email</w:t>
            </w:r>
            <w:r>
              <w:rPr>
                <w:spacing w:val="-7"/>
                <w:sz w:val="26"/>
              </w:rPr>
              <w:t xml:space="preserve"> </w:t>
            </w:r>
            <w:r>
              <w:rPr>
                <w:spacing w:val="-2"/>
                <w:w w:val="85"/>
                <w:sz w:val="26"/>
              </w:rPr>
              <w:t>immediately.</w:t>
            </w:r>
          </w:p>
        </w:tc>
      </w:tr>
      <w:tr w14:paraId="662E6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188" w:type="dxa"/>
          </w:tcPr>
          <w:p w14:paraId="29D3E0A7">
            <w:pPr>
              <w:pStyle w:val="9"/>
              <w:ind w:left="0"/>
              <w:rPr>
                <w:rFonts w:ascii="Times New Roman"/>
                <w:sz w:val="24"/>
              </w:rPr>
            </w:pPr>
          </w:p>
        </w:tc>
        <w:tc>
          <w:tcPr>
            <w:tcW w:w="8541" w:type="dxa"/>
            <w:shd w:val="clear" w:color="auto" w:fill="E7E6E6"/>
          </w:tcPr>
          <w:p w14:paraId="3042CFAC">
            <w:pPr>
              <w:pStyle w:val="9"/>
              <w:spacing w:line="342" w:lineRule="exact"/>
              <w:rPr>
                <w:sz w:val="26"/>
              </w:rPr>
            </w:pPr>
            <w:r>
              <w:rPr>
                <w:w w:val="85"/>
                <w:sz w:val="26"/>
              </w:rPr>
              <w:t>E.</w:t>
            </w:r>
            <w:r>
              <w:rPr>
                <w:spacing w:val="-2"/>
                <w:sz w:val="26"/>
              </w:rPr>
              <w:t xml:space="preserve"> </w:t>
            </w:r>
            <w:r>
              <w:rPr>
                <w:w w:val="85"/>
                <w:sz w:val="26"/>
              </w:rPr>
              <w:t>Click</w:t>
            </w:r>
            <w:r>
              <w:rPr>
                <w:spacing w:val="-1"/>
                <w:sz w:val="26"/>
              </w:rPr>
              <w:t xml:space="preserve"> </w:t>
            </w:r>
            <w:r>
              <w:rPr>
                <w:w w:val="85"/>
                <w:sz w:val="26"/>
              </w:rPr>
              <w:t>on</w:t>
            </w:r>
            <w:r>
              <w:rPr>
                <w:spacing w:val="-2"/>
                <w:sz w:val="26"/>
              </w:rPr>
              <w:t xml:space="preserve"> </w:t>
            </w:r>
            <w:r>
              <w:rPr>
                <w:w w:val="85"/>
                <w:sz w:val="26"/>
              </w:rPr>
              <w:t>the</w:t>
            </w:r>
            <w:r>
              <w:rPr>
                <w:spacing w:val="-3"/>
                <w:sz w:val="26"/>
              </w:rPr>
              <w:t xml:space="preserve"> </w:t>
            </w:r>
            <w:r>
              <w:rPr>
                <w:w w:val="85"/>
                <w:sz w:val="26"/>
              </w:rPr>
              <w:t>button</w:t>
            </w:r>
            <w:r>
              <w:rPr>
                <w:spacing w:val="-4"/>
                <w:sz w:val="26"/>
              </w:rPr>
              <w:t xml:space="preserve"> </w:t>
            </w:r>
            <w:r>
              <w:rPr>
                <w:w w:val="85"/>
                <w:sz w:val="26"/>
              </w:rPr>
              <w:t>and</w:t>
            </w:r>
            <w:r>
              <w:rPr>
                <w:spacing w:val="-1"/>
                <w:sz w:val="26"/>
              </w:rPr>
              <w:t xml:space="preserve"> </w:t>
            </w:r>
            <w:r>
              <w:rPr>
                <w:w w:val="85"/>
                <w:sz w:val="26"/>
              </w:rPr>
              <w:t>the</w:t>
            </w:r>
            <w:r>
              <w:rPr>
                <w:spacing w:val="-3"/>
                <w:sz w:val="26"/>
              </w:rPr>
              <w:t xml:space="preserve"> </w:t>
            </w:r>
            <w:r>
              <w:rPr>
                <w:w w:val="85"/>
                <w:sz w:val="26"/>
              </w:rPr>
              <w:t>registration</w:t>
            </w:r>
            <w:r>
              <w:rPr>
                <w:spacing w:val="-2"/>
                <w:sz w:val="26"/>
              </w:rPr>
              <w:t xml:space="preserve"> </w:t>
            </w:r>
            <w:r>
              <w:rPr>
                <w:w w:val="85"/>
                <w:sz w:val="26"/>
              </w:rPr>
              <w:t>form</w:t>
            </w:r>
            <w:r>
              <w:rPr>
                <w:spacing w:val="-3"/>
                <w:sz w:val="26"/>
              </w:rPr>
              <w:t xml:space="preserve"> </w:t>
            </w:r>
            <w:r>
              <w:rPr>
                <w:w w:val="85"/>
                <w:sz w:val="26"/>
              </w:rPr>
              <w:t>will</w:t>
            </w:r>
            <w:r>
              <w:rPr>
                <w:spacing w:val="-2"/>
                <w:sz w:val="26"/>
              </w:rPr>
              <w:t xml:space="preserve"> </w:t>
            </w:r>
            <w:r>
              <w:rPr>
                <w:spacing w:val="-2"/>
                <w:w w:val="85"/>
                <w:sz w:val="26"/>
              </w:rPr>
              <w:t>open.</w:t>
            </w:r>
          </w:p>
        </w:tc>
      </w:tr>
      <w:tr w14:paraId="08F47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1188" w:type="dxa"/>
          </w:tcPr>
          <w:p w14:paraId="0AF8CD5F">
            <w:pPr>
              <w:pStyle w:val="9"/>
              <w:ind w:left="0"/>
              <w:rPr>
                <w:rFonts w:ascii="Times New Roman"/>
                <w:sz w:val="24"/>
              </w:rPr>
            </w:pPr>
          </w:p>
        </w:tc>
        <w:tc>
          <w:tcPr>
            <w:tcW w:w="8541" w:type="dxa"/>
          </w:tcPr>
          <w:p w14:paraId="4A18DF7A">
            <w:pPr>
              <w:pStyle w:val="9"/>
              <w:spacing w:line="342" w:lineRule="exact"/>
              <w:rPr>
                <w:sz w:val="26"/>
              </w:rPr>
            </w:pPr>
            <w:r>
              <w:rPr>
                <w:w w:val="85"/>
                <w:sz w:val="26"/>
              </w:rPr>
              <w:t>F.</w:t>
            </w:r>
            <w:r>
              <w:rPr>
                <w:spacing w:val="-1"/>
                <w:w w:val="85"/>
                <w:sz w:val="26"/>
              </w:rPr>
              <w:t xml:space="preserve"> </w:t>
            </w:r>
            <w:r>
              <w:rPr>
                <w:w w:val="85"/>
                <w:sz w:val="26"/>
              </w:rPr>
              <w:t>It</w:t>
            </w:r>
            <w:r>
              <w:rPr>
                <w:spacing w:val="-9"/>
                <w:sz w:val="26"/>
              </w:rPr>
              <w:t xml:space="preserve"> </w:t>
            </w:r>
            <w:r>
              <w:rPr>
                <w:w w:val="85"/>
                <w:sz w:val="26"/>
              </w:rPr>
              <w:t>will</w:t>
            </w:r>
            <w:r>
              <w:rPr>
                <w:spacing w:val="-9"/>
                <w:sz w:val="26"/>
              </w:rPr>
              <w:t xml:space="preserve"> </w:t>
            </w:r>
            <w:r>
              <w:rPr>
                <w:w w:val="85"/>
                <w:sz w:val="26"/>
              </w:rPr>
              <w:t>take</w:t>
            </w:r>
            <w:r>
              <w:rPr>
                <w:spacing w:val="-10"/>
                <w:sz w:val="26"/>
              </w:rPr>
              <w:t xml:space="preserve"> </w:t>
            </w:r>
            <w:r>
              <w:rPr>
                <w:w w:val="85"/>
                <w:sz w:val="26"/>
              </w:rPr>
              <w:t>you</w:t>
            </w:r>
            <w:r>
              <w:rPr>
                <w:spacing w:val="-9"/>
                <w:sz w:val="26"/>
              </w:rPr>
              <w:t xml:space="preserve"> </w:t>
            </w:r>
            <w:r>
              <w:rPr>
                <w:w w:val="85"/>
                <w:sz w:val="26"/>
              </w:rPr>
              <w:t>to</w:t>
            </w:r>
            <w:r>
              <w:rPr>
                <w:spacing w:val="-10"/>
                <w:sz w:val="26"/>
              </w:rPr>
              <w:t xml:space="preserve"> </w:t>
            </w:r>
            <w:r>
              <w:rPr>
                <w:w w:val="85"/>
                <w:sz w:val="26"/>
              </w:rPr>
              <w:t>the</w:t>
            </w:r>
            <w:r>
              <w:rPr>
                <w:spacing w:val="-6"/>
                <w:sz w:val="26"/>
              </w:rPr>
              <w:t xml:space="preserve"> </w:t>
            </w:r>
            <w:r>
              <w:rPr>
                <w:w w:val="85"/>
                <w:sz w:val="26"/>
              </w:rPr>
              <w:t>home</w:t>
            </w:r>
            <w:r>
              <w:rPr>
                <w:spacing w:val="-1"/>
                <w:w w:val="85"/>
                <w:sz w:val="26"/>
              </w:rPr>
              <w:t xml:space="preserve"> </w:t>
            </w:r>
            <w:r>
              <w:rPr>
                <w:w w:val="85"/>
                <w:sz w:val="26"/>
              </w:rPr>
              <w:t>page</w:t>
            </w:r>
            <w:r>
              <w:rPr>
                <w:spacing w:val="-7"/>
                <w:sz w:val="26"/>
              </w:rPr>
              <w:t xml:space="preserve"> </w:t>
            </w:r>
            <w:r>
              <w:rPr>
                <w:w w:val="85"/>
                <w:sz w:val="26"/>
              </w:rPr>
              <w:t>of</w:t>
            </w:r>
            <w:r>
              <w:rPr>
                <w:spacing w:val="-6"/>
                <w:sz w:val="26"/>
              </w:rPr>
              <w:t xml:space="preserve"> </w:t>
            </w:r>
            <w:r>
              <w:rPr>
                <w:w w:val="85"/>
                <w:sz w:val="26"/>
              </w:rPr>
              <w:t>our</w:t>
            </w:r>
            <w:r>
              <w:rPr>
                <w:spacing w:val="-9"/>
                <w:sz w:val="26"/>
              </w:rPr>
              <w:t xml:space="preserve"> </w:t>
            </w:r>
            <w:r>
              <w:rPr>
                <w:spacing w:val="-2"/>
                <w:w w:val="85"/>
                <w:sz w:val="26"/>
              </w:rPr>
              <w:t>website.</w:t>
            </w:r>
          </w:p>
        </w:tc>
      </w:tr>
      <w:tr w14:paraId="37469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1188" w:type="dxa"/>
          </w:tcPr>
          <w:p w14:paraId="738F8B47">
            <w:pPr>
              <w:pStyle w:val="9"/>
              <w:ind w:left="0"/>
              <w:rPr>
                <w:rFonts w:ascii="Times New Roman"/>
                <w:sz w:val="24"/>
              </w:rPr>
            </w:pPr>
          </w:p>
        </w:tc>
        <w:tc>
          <w:tcPr>
            <w:tcW w:w="8541" w:type="dxa"/>
            <w:shd w:val="clear" w:color="auto" w:fill="E7E6E6"/>
          </w:tcPr>
          <w:p w14:paraId="5719633E">
            <w:pPr>
              <w:pStyle w:val="9"/>
              <w:spacing w:line="342" w:lineRule="exact"/>
              <w:rPr>
                <w:sz w:val="26"/>
              </w:rPr>
            </w:pPr>
            <w:r>
              <w:rPr>
                <w:w w:val="85"/>
                <w:sz w:val="26"/>
              </w:rPr>
              <w:t>G.</w:t>
            </w:r>
            <w:r>
              <w:rPr>
                <w:spacing w:val="-8"/>
                <w:sz w:val="26"/>
              </w:rPr>
              <w:t xml:space="preserve"> </w:t>
            </w:r>
            <w:r>
              <w:rPr>
                <w:w w:val="85"/>
                <w:sz w:val="26"/>
              </w:rPr>
              <w:t>Begin</w:t>
            </w:r>
            <w:r>
              <w:rPr>
                <w:spacing w:val="-8"/>
                <w:sz w:val="26"/>
              </w:rPr>
              <w:t xml:space="preserve"> </w:t>
            </w:r>
            <w:r>
              <w:rPr>
                <w:w w:val="85"/>
                <w:sz w:val="26"/>
              </w:rPr>
              <w:t>by</w:t>
            </w:r>
            <w:r>
              <w:rPr>
                <w:spacing w:val="-10"/>
                <w:sz w:val="26"/>
              </w:rPr>
              <w:t xml:space="preserve"> </w:t>
            </w:r>
            <w:r>
              <w:rPr>
                <w:w w:val="85"/>
                <w:sz w:val="26"/>
              </w:rPr>
              <w:t>following</w:t>
            </w:r>
            <w:r>
              <w:rPr>
                <w:spacing w:val="-8"/>
                <w:sz w:val="26"/>
              </w:rPr>
              <w:t xml:space="preserve"> </w:t>
            </w:r>
            <w:r>
              <w:rPr>
                <w:w w:val="85"/>
                <w:sz w:val="26"/>
              </w:rPr>
              <w:t>the</w:t>
            </w:r>
            <w:r>
              <w:rPr>
                <w:spacing w:val="-10"/>
                <w:sz w:val="26"/>
              </w:rPr>
              <w:t xml:space="preserve"> </w:t>
            </w:r>
            <w:r>
              <w:rPr>
                <w:w w:val="85"/>
                <w:sz w:val="26"/>
              </w:rPr>
              <w:t>link</w:t>
            </w:r>
            <w:r>
              <w:rPr>
                <w:spacing w:val="-7"/>
                <w:sz w:val="26"/>
              </w:rPr>
              <w:t xml:space="preserve"> </w:t>
            </w:r>
            <w:r>
              <w:rPr>
                <w:w w:val="85"/>
                <w:sz w:val="26"/>
              </w:rPr>
              <w:t>below</w:t>
            </w:r>
            <w:r>
              <w:rPr>
                <w:spacing w:val="-9"/>
                <w:sz w:val="26"/>
              </w:rPr>
              <w:t xml:space="preserve"> </w:t>
            </w:r>
            <w:r>
              <w:rPr>
                <w:w w:val="85"/>
                <w:sz w:val="26"/>
              </w:rPr>
              <w:t>this</w:t>
            </w:r>
            <w:r>
              <w:rPr>
                <w:spacing w:val="-8"/>
                <w:sz w:val="26"/>
              </w:rPr>
              <w:t xml:space="preserve"> </w:t>
            </w:r>
            <w:r>
              <w:rPr>
                <w:spacing w:val="-2"/>
                <w:w w:val="85"/>
                <w:sz w:val="26"/>
              </w:rPr>
              <w:t>advertisement</w:t>
            </w:r>
          </w:p>
        </w:tc>
      </w:tr>
    </w:tbl>
    <w:p w14:paraId="45F58621">
      <w:pPr>
        <w:pStyle w:val="6"/>
        <w:spacing w:before="32"/>
        <w:rPr>
          <w:b/>
        </w:rPr>
      </w:pPr>
    </w:p>
    <w:p w14:paraId="36F897D8">
      <w:pPr>
        <w:tabs>
          <w:tab w:val="left" w:pos="1821"/>
          <w:tab w:val="left" w:pos="3197"/>
          <w:tab w:val="left" w:pos="4572"/>
          <w:tab w:val="left" w:pos="5948"/>
          <w:tab w:val="left" w:pos="7323"/>
        </w:tabs>
        <w:spacing w:before="1"/>
        <w:ind w:left="446" w:right="0" w:firstLine="0"/>
        <w:jc w:val="left"/>
        <w:rPr>
          <w:sz w:val="26"/>
        </w:rPr>
      </w:pPr>
      <w:r>
        <w:rPr>
          <w:b/>
          <w:sz w:val="26"/>
        </w:rPr>
        <w:t>1-</w:t>
      </w:r>
      <w:r>
        <w:rPr>
          <w:b/>
          <w:spacing w:val="-3"/>
          <w:sz w:val="26"/>
        </w:rPr>
        <w:t xml:space="preserve"> </w:t>
      </w:r>
      <w:r>
        <w:rPr>
          <w:b/>
          <w:spacing w:val="-10"/>
          <w:sz w:val="26"/>
        </w:rPr>
        <w:t>A</w:t>
      </w:r>
      <w:r>
        <w:rPr>
          <w:b/>
          <w:sz w:val="26"/>
        </w:rPr>
        <w:tab/>
      </w:r>
      <w:r>
        <w:rPr>
          <w:spacing w:val="-5"/>
          <w:sz w:val="26"/>
        </w:rPr>
        <w:t>2-</w:t>
      </w:r>
      <w:r>
        <w:rPr>
          <w:sz w:val="26"/>
        </w:rPr>
        <w:tab/>
      </w:r>
      <w:r>
        <w:rPr>
          <w:spacing w:val="-5"/>
          <w:sz w:val="26"/>
        </w:rPr>
        <w:t>3-</w:t>
      </w:r>
      <w:r>
        <w:rPr>
          <w:sz w:val="26"/>
        </w:rPr>
        <w:tab/>
      </w:r>
      <w:r>
        <w:rPr>
          <w:spacing w:val="-5"/>
          <w:sz w:val="26"/>
        </w:rPr>
        <w:t>4-</w:t>
      </w:r>
      <w:r>
        <w:rPr>
          <w:sz w:val="26"/>
        </w:rPr>
        <w:tab/>
      </w:r>
      <w:r>
        <w:rPr>
          <w:spacing w:val="-5"/>
          <w:sz w:val="26"/>
        </w:rPr>
        <w:t>5-</w:t>
      </w:r>
      <w:r>
        <w:rPr>
          <w:sz w:val="26"/>
        </w:rPr>
        <w:tab/>
      </w:r>
      <w:r>
        <w:rPr>
          <w:spacing w:val="-5"/>
          <w:sz w:val="26"/>
        </w:rPr>
        <w:t>6-</w:t>
      </w:r>
    </w:p>
    <w:p w14:paraId="272E7F9A">
      <w:pPr>
        <w:spacing w:after="0"/>
        <w:jc w:val="left"/>
        <w:rPr>
          <w:sz w:val="26"/>
        </w:rPr>
        <w:sectPr>
          <w:type w:val="continuous"/>
          <w:pgSz w:w="12240" w:h="15840"/>
          <w:pgMar w:top="540" w:right="720" w:bottom="880" w:left="1080" w:header="0" w:footer="692" w:gutter="0"/>
          <w:cols w:space="720" w:num="1"/>
        </w:sectPr>
      </w:pPr>
    </w:p>
    <w:tbl>
      <w:tblPr>
        <w:tblStyle w:val="5"/>
        <w:tblW w:w="0" w:type="auto"/>
        <w:tblInd w:w="13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421"/>
      </w:tblGrid>
      <w:tr w14:paraId="487F3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3" w:hRule="atLeast"/>
        </w:trPr>
        <w:tc>
          <w:tcPr>
            <w:tcW w:w="8421" w:type="dxa"/>
            <w:shd w:val="clear" w:color="auto" w:fill="E7E6E6"/>
          </w:tcPr>
          <w:p w14:paraId="371263FC">
            <w:pPr>
              <w:pStyle w:val="9"/>
              <w:tabs>
                <w:tab w:val="left" w:pos="8588"/>
              </w:tabs>
              <w:spacing w:line="339" w:lineRule="exact"/>
              <w:ind w:left="-58" w:right="-173"/>
              <w:jc w:val="right"/>
              <w:rPr>
                <w:b/>
                <w:sz w:val="26"/>
              </w:rPr>
            </w:pPr>
            <w:r>
              <w:rPr>
                <w:b/>
                <w:color w:val="000000"/>
                <w:spacing w:val="63"/>
                <w:sz w:val="26"/>
                <w:shd w:val="clear" w:color="auto" w:fill="E7E6E6"/>
              </w:rPr>
              <w:t xml:space="preserve"> </w:t>
            </w:r>
            <w:r>
              <w:rPr>
                <w:b/>
                <w:color w:val="000000"/>
                <w:w w:val="90"/>
                <w:sz w:val="26"/>
                <w:shd w:val="clear" w:color="auto" w:fill="E7E6E6"/>
              </w:rPr>
              <w:t>A.</w:t>
            </w:r>
            <w:r>
              <w:rPr>
                <w:b/>
                <w:color w:val="000000"/>
                <w:spacing w:val="10"/>
                <w:sz w:val="26"/>
                <w:shd w:val="clear" w:color="auto" w:fill="E7E6E6"/>
              </w:rPr>
              <w:t xml:space="preserve"> </w:t>
            </w:r>
            <w:r>
              <w:rPr>
                <w:b/>
                <w:color w:val="000000"/>
                <w:w w:val="90"/>
                <w:sz w:val="26"/>
                <w:shd w:val="clear" w:color="auto" w:fill="E7E6E6"/>
              </w:rPr>
              <w:t>This</w:t>
            </w:r>
            <w:r>
              <w:rPr>
                <w:b/>
                <w:color w:val="000000"/>
                <w:spacing w:val="10"/>
                <w:sz w:val="26"/>
                <w:shd w:val="clear" w:color="auto" w:fill="E7E6E6"/>
              </w:rPr>
              <w:t xml:space="preserve"> </w:t>
            </w:r>
            <w:r>
              <w:rPr>
                <w:b/>
                <w:color w:val="000000"/>
                <w:w w:val="90"/>
                <w:sz w:val="26"/>
                <w:shd w:val="clear" w:color="auto" w:fill="E7E6E6"/>
              </w:rPr>
              <w:t>report</w:t>
            </w:r>
            <w:r>
              <w:rPr>
                <w:b/>
                <w:color w:val="000000"/>
                <w:spacing w:val="10"/>
                <w:sz w:val="26"/>
                <w:shd w:val="clear" w:color="auto" w:fill="E7E6E6"/>
              </w:rPr>
              <w:t xml:space="preserve"> </w:t>
            </w:r>
            <w:r>
              <w:rPr>
                <w:b/>
                <w:color w:val="000000"/>
                <w:w w:val="90"/>
                <w:sz w:val="26"/>
                <w:shd w:val="clear" w:color="auto" w:fill="E7E6E6"/>
              </w:rPr>
              <w:t>gives</w:t>
            </w:r>
            <w:r>
              <w:rPr>
                <w:b/>
                <w:color w:val="000000"/>
                <w:spacing w:val="10"/>
                <w:sz w:val="26"/>
                <w:shd w:val="clear" w:color="auto" w:fill="E7E6E6"/>
              </w:rPr>
              <w:t xml:space="preserve"> </w:t>
            </w:r>
            <w:r>
              <w:rPr>
                <w:b/>
                <w:color w:val="000000"/>
                <w:w w:val="90"/>
                <w:sz w:val="26"/>
                <w:shd w:val="clear" w:color="auto" w:fill="E7E6E6"/>
              </w:rPr>
              <w:t>information</w:t>
            </w:r>
            <w:r>
              <w:rPr>
                <w:b/>
                <w:color w:val="000000"/>
                <w:spacing w:val="8"/>
                <w:sz w:val="26"/>
                <w:shd w:val="clear" w:color="auto" w:fill="E7E6E6"/>
              </w:rPr>
              <w:t xml:space="preserve"> </w:t>
            </w:r>
            <w:r>
              <w:rPr>
                <w:b/>
                <w:color w:val="000000"/>
                <w:w w:val="90"/>
                <w:sz w:val="26"/>
                <w:shd w:val="clear" w:color="auto" w:fill="E7E6E6"/>
              </w:rPr>
              <w:t>regarding</w:t>
            </w:r>
            <w:r>
              <w:rPr>
                <w:b/>
                <w:color w:val="000000"/>
                <w:spacing w:val="9"/>
                <w:sz w:val="26"/>
                <w:shd w:val="clear" w:color="auto" w:fill="E7E6E6"/>
              </w:rPr>
              <w:t xml:space="preserve"> </w:t>
            </w:r>
            <w:r>
              <w:rPr>
                <w:b/>
                <w:color w:val="000000"/>
                <w:w w:val="90"/>
                <w:sz w:val="26"/>
                <w:shd w:val="clear" w:color="auto" w:fill="E7E6E6"/>
              </w:rPr>
              <w:t>public</w:t>
            </w:r>
            <w:r>
              <w:rPr>
                <w:b/>
                <w:color w:val="000000"/>
                <w:spacing w:val="8"/>
                <w:sz w:val="26"/>
                <w:shd w:val="clear" w:color="auto" w:fill="E7E6E6"/>
              </w:rPr>
              <w:t xml:space="preserve"> </w:t>
            </w:r>
            <w:r>
              <w:rPr>
                <w:b/>
                <w:color w:val="000000"/>
                <w:w w:val="90"/>
                <w:sz w:val="26"/>
                <w:shd w:val="clear" w:color="auto" w:fill="E7E6E6"/>
              </w:rPr>
              <w:t>transportation</w:t>
            </w:r>
            <w:r>
              <w:rPr>
                <w:b/>
                <w:color w:val="000000"/>
                <w:spacing w:val="9"/>
                <w:sz w:val="26"/>
                <w:shd w:val="clear" w:color="auto" w:fill="E7E6E6"/>
              </w:rPr>
              <w:t xml:space="preserve"> </w:t>
            </w:r>
            <w:r>
              <w:rPr>
                <w:b/>
                <w:color w:val="000000"/>
                <w:w w:val="90"/>
                <w:sz w:val="26"/>
                <w:shd w:val="clear" w:color="auto" w:fill="E7E6E6"/>
              </w:rPr>
              <w:t>in</w:t>
            </w:r>
            <w:r>
              <w:rPr>
                <w:b/>
                <w:color w:val="000000"/>
                <w:spacing w:val="8"/>
                <w:sz w:val="26"/>
                <w:shd w:val="clear" w:color="auto" w:fill="E7E6E6"/>
              </w:rPr>
              <w:t xml:space="preserve"> </w:t>
            </w:r>
            <w:r>
              <w:rPr>
                <w:b/>
                <w:color w:val="000000"/>
                <w:w w:val="90"/>
                <w:sz w:val="26"/>
                <w:shd w:val="clear" w:color="auto" w:fill="E7E6E6"/>
              </w:rPr>
              <w:t>the</w:t>
            </w:r>
            <w:r>
              <w:rPr>
                <w:b/>
                <w:color w:val="000000"/>
                <w:spacing w:val="8"/>
                <w:sz w:val="26"/>
                <w:shd w:val="clear" w:color="auto" w:fill="E7E6E6"/>
              </w:rPr>
              <w:t xml:space="preserve"> </w:t>
            </w:r>
            <w:r>
              <w:rPr>
                <w:b/>
                <w:color w:val="000000"/>
                <w:spacing w:val="-2"/>
                <w:w w:val="90"/>
                <w:sz w:val="26"/>
                <w:shd w:val="clear" w:color="auto" w:fill="E7E6E6"/>
              </w:rPr>
              <w:t>city.</w:t>
            </w:r>
            <w:r>
              <w:rPr>
                <w:b/>
                <w:color w:val="000000"/>
                <w:sz w:val="26"/>
                <w:shd w:val="clear" w:color="auto" w:fill="E7E6E6"/>
              </w:rPr>
              <w:tab/>
            </w:r>
          </w:p>
        </w:tc>
      </w:tr>
      <w:tr w14:paraId="0C96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0" w:hRule="atLeast"/>
        </w:trPr>
        <w:tc>
          <w:tcPr>
            <w:tcW w:w="8421" w:type="dxa"/>
          </w:tcPr>
          <w:p w14:paraId="67076FC9">
            <w:pPr>
              <w:pStyle w:val="9"/>
              <w:spacing w:before="13"/>
              <w:ind w:left="50"/>
              <w:rPr>
                <w:sz w:val="26"/>
              </w:rPr>
            </w:pPr>
            <w:r>
              <w:rPr>
                <w:w w:val="85"/>
                <w:sz w:val="26"/>
              </w:rPr>
              <w:t>B.</w:t>
            </w:r>
            <w:r>
              <w:rPr>
                <w:spacing w:val="-3"/>
                <w:w w:val="85"/>
                <w:sz w:val="26"/>
              </w:rPr>
              <w:t xml:space="preserve"> </w:t>
            </w:r>
            <w:r>
              <w:rPr>
                <w:w w:val="85"/>
                <w:sz w:val="26"/>
              </w:rPr>
              <w:t>They</w:t>
            </w:r>
            <w:r>
              <w:rPr>
                <w:spacing w:val="-4"/>
                <w:w w:val="85"/>
                <w:sz w:val="26"/>
              </w:rPr>
              <w:t xml:space="preserve"> </w:t>
            </w:r>
            <w:r>
              <w:rPr>
                <w:w w:val="85"/>
                <w:sz w:val="26"/>
              </w:rPr>
              <w:t>all</w:t>
            </w:r>
            <w:r>
              <w:rPr>
                <w:spacing w:val="-2"/>
                <w:w w:val="85"/>
                <w:sz w:val="26"/>
              </w:rPr>
              <w:t xml:space="preserve"> </w:t>
            </w:r>
            <w:r>
              <w:rPr>
                <w:w w:val="85"/>
                <w:sz w:val="26"/>
              </w:rPr>
              <w:t>agreed</w:t>
            </w:r>
            <w:r>
              <w:rPr>
                <w:spacing w:val="-3"/>
                <w:w w:val="85"/>
                <w:sz w:val="26"/>
              </w:rPr>
              <w:t xml:space="preserve"> </w:t>
            </w:r>
            <w:r>
              <w:rPr>
                <w:w w:val="85"/>
                <w:sz w:val="26"/>
              </w:rPr>
              <w:t>that</w:t>
            </w:r>
            <w:r>
              <w:rPr>
                <w:spacing w:val="-2"/>
                <w:w w:val="85"/>
                <w:sz w:val="26"/>
              </w:rPr>
              <w:t xml:space="preserve"> </w:t>
            </w:r>
            <w:r>
              <w:rPr>
                <w:w w:val="85"/>
                <w:sz w:val="26"/>
              </w:rPr>
              <w:t>there</w:t>
            </w:r>
            <w:r>
              <w:rPr>
                <w:spacing w:val="-4"/>
                <w:w w:val="85"/>
                <w:sz w:val="26"/>
              </w:rPr>
              <w:t xml:space="preserve"> </w:t>
            </w:r>
            <w:r>
              <w:rPr>
                <w:w w:val="85"/>
                <w:sz w:val="26"/>
              </w:rPr>
              <w:t>is</w:t>
            </w:r>
            <w:r>
              <w:rPr>
                <w:spacing w:val="-2"/>
                <w:w w:val="85"/>
                <w:sz w:val="26"/>
              </w:rPr>
              <w:t xml:space="preserve"> </w:t>
            </w:r>
            <w:r>
              <w:rPr>
                <w:w w:val="85"/>
                <w:sz w:val="26"/>
              </w:rPr>
              <w:t>not</w:t>
            </w:r>
            <w:r>
              <w:rPr>
                <w:spacing w:val="-3"/>
                <w:w w:val="85"/>
                <w:sz w:val="26"/>
              </w:rPr>
              <w:t xml:space="preserve"> </w:t>
            </w:r>
            <w:r>
              <w:rPr>
                <w:w w:val="85"/>
                <w:sz w:val="26"/>
              </w:rPr>
              <w:t>enough</w:t>
            </w:r>
            <w:r>
              <w:rPr>
                <w:spacing w:val="-1"/>
                <w:w w:val="85"/>
                <w:sz w:val="26"/>
              </w:rPr>
              <w:t xml:space="preserve"> </w:t>
            </w:r>
            <w:r>
              <w:rPr>
                <w:w w:val="85"/>
                <w:sz w:val="26"/>
              </w:rPr>
              <w:t>service</w:t>
            </w:r>
            <w:r>
              <w:rPr>
                <w:spacing w:val="-4"/>
                <w:w w:val="85"/>
                <w:sz w:val="26"/>
              </w:rPr>
              <w:t xml:space="preserve"> </w:t>
            </w:r>
            <w:r>
              <w:rPr>
                <w:w w:val="85"/>
                <w:sz w:val="26"/>
              </w:rPr>
              <w:t>in</w:t>
            </w:r>
            <w:r>
              <w:rPr>
                <w:spacing w:val="-3"/>
                <w:w w:val="85"/>
                <w:sz w:val="26"/>
              </w:rPr>
              <w:t xml:space="preserve"> </w:t>
            </w:r>
            <w:r>
              <w:rPr>
                <w:w w:val="85"/>
                <w:sz w:val="26"/>
              </w:rPr>
              <w:t>morning</w:t>
            </w:r>
            <w:r>
              <w:rPr>
                <w:spacing w:val="-3"/>
                <w:w w:val="85"/>
                <w:sz w:val="26"/>
              </w:rPr>
              <w:t xml:space="preserve"> </w:t>
            </w:r>
            <w:r>
              <w:rPr>
                <w:w w:val="85"/>
                <w:sz w:val="26"/>
              </w:rPr>
              <w:t>rush</w:t>
            </w:r>
            <w:r>
              <w:rPr>
                <w:spacing w:val="-1"/>
                <w:w w:val="85"/>
                <w:sz w:val="26"/>
              </w:rPr>
              <w:t xml:space="preserve"> </w:t>
            </w:r>
            <w:r>
              <w:rPr>
                <w:spacing w:val="-2"/>
                <w:w w:val="85"/>
                <w:sz w:val="26"/>
              </w:rPr>
              <w:t>hour.</w:t>
            </w:r>
          </w:p>
        </w:tc>
      </w:tr>
      <w:tr w14:paraId="31F19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8421" w:type="dxa"/>
            <w:shd w:val="clear" w:color="auto" w:fill="E7E6E6"/>
          </w:tcPr>
          <w:p w14:paraId="725A6DB2">
            <w:pPr>
              <w:pStyle w:val="9"/>
              <w:tabs>
                <w:tab w:val="left" w:pos="8588"/>
              </w:tabs>
              <w:spacing w:before="14"/>
              <w:ind w:left="-58" w:right="-173"/>
              <w:jc w:val="right"/>
              <w:rPr>
                <w:sz w:val="26"/>
              </w:rPr>
            </w:pPr>
            <w:r>
              <w:rPr>
                <w:color w:val="000000"/>
                <w:spacing w:val="36"/>
                <w:sz w:val="26"/>
                <w:shd w:val="clear" w:color="auto" w:fill="E7E6E6"/>
              </w:rPr>
              <w:t xml:space="preserve"> </w:t>
            </w:r>
            <w:r>
              <w:rPr>
                <w:color w:val="000000"/>
                <w:w w:val="85"/>
                <w:sz w:val="26"/>
                <w:shd w:val="clear" w:color="auto" w:fill="E7E6E6"/>
              </w:rPr>
              <w:t>C.</w:t>
            </w:r>
            <w:r>
              <w:rPr>
                <w:color w:val="000000"/>
                <w:spacing w:val="-4"/>
                <w:w w:val="85"/>
                <w:sz w:val="26"/>
                <w:shd w:val="clear" w:color="auto" w:fill="E7E6E6"/>
              </w:rPr>
              <w:t xml:space="preserve"> </w:t>
            </w:r>
            <w:r>
              <w:rPr>
                <w:color w:val="000000"/>
                <w:w w:val="85"/>
                <w:sz w:val="26"/>
                <w:shd w:val="clear" w:color="auto" w:fill="E7E6E6"/>
              </w:rPr>
              <w:t>If</w:t>
            </w:r>
            <w:r>
              <w:rPr>
                <w:color w:val="000000"/>
                <w:spacing w:val="-6"/>
                <w:w w:val="85"/>
                <w:sz w:val="26"/>
                <w:shd w:val="clear" w:color="auto" w:fill="E7E6E6"/>
              </w:rPr>
              <w:t xml:space="preserve"> </w:t>
            </w:r>
            <w:r>
              <w:rPr>
                <w:color w:val="000000"/>
                <w:w w:val="85"/>
                <w:sz w:val="26"/>
                <w:shd w:val="clear" w:color="auto" w:fill="E7E6E6"/>
              </w:rPr>
              <w:t>we</w:t>
            </w:r>
            <w:r>
              <w:rPr>
                <w:color w:val="000000"/>
                <w:spacing w:val="-7"/>
                <w:w w:val="85"/>
                <w:sz w:val="26"/>
                <w:shd w:val="clear" w:color="auto" w:fill="E7E6E6"/>
              </w:rPr>
              <w:t xml:space="preserve"> </w:t>
            </w:r>
            <w:r>
              <w:rPr>
                <w:color w:val="000000"/>
                <w:w w:val="85"/>
                <w:sz w:val="26"/>
                <w:shd w:val="clear" w:color="auto" w:fill="E7E6E6"/>
              </w:rPr>
              <w:t>do</w:t>
            </w:r>
            <w:r>
              <w:rPr>
                <w:color w:val="000000"/>
                <w:spacing w:val="-6"/>
                <w:w w:val="85"/>
                <w:sz w:val="26"/>
                <w:shd w:val="clear" w:color="auto" w:fill="E7E6E6"/>
              </w:rPr>
              <w:t xml:space="preserve"> </w:t>
            </w:r>
            <w:r>
              <w:rPr>
                <w:color w:val="000000"/>
                <w:w w:val="85"/>
                <w:sz w:val="26"/>
                <w:shd w:val="clear" w:color="auto" w:fill="E7E6E6"/>
              </w:rPr>
              <w:t>this,</w:t>
            </w:r>
            <w:r>
              <w:rPr>
                <w:color w:val="000000"/>
                <w:spacing w:val="-5"/>
                <w:w w:val="85"/>
                <w:sz w:val="26"/>
                <w:shd w:val="clear" w:color="auto" w:fill="E7E6E6"/>
              </w:rPr>
              <w:t xml:space="preserve"> </w:t>
            </w:r>
            <w:r>
              <w:rPr>
                <w:color w:val="000000"/>
                <w:w w:val="85"/>
                <w:sz w:val="26"/>
                <w:shd w:val="clear" w:color="auto" w:fill="E7E6E6"/>
              </w:rPr>
              <w:t>we</w:t>
            </w:r>
            <w:r>
              <w:rPr>
                <w:color w:val="000000"/>
                <w:spacing w:val="-6"/>
                <w:w w:val="85"/>
                <w:sz w:val="26"/>
                <w:shd w:val="clear" w:color="auto" w:fill="E7E6E6"/>
              </w:rPr>
              <w:t xml:space="preserve"> </w:t>
            </w:r>
            <w:r>
              <w:rPr>
                <w:color w:val="000000"/>
                <w:w w:val="85"/>
                <w:sz w:val="26"/>
                <w:shd w:val="clear" w:color="auto" w:fill="E7E6E6"/>
              </w:rPr>
              <w:t>will</w:t>
            </w:r>
            <w:r>
              <w:rPr>
                <w:color w:val="000000"/>
                <w:spacing w:val="-6"/>
                <w:w w:val="85"/>
                <w:sz w:val="26"/>
                <w:shd w:val="clear" w:color="auto" w:fill="E7E6E6"/>
              </w:rPr>
              <w:t xml:space="preserve"> </w:t>
            </w:r>
            <w:r>
              <w:rPr>
                <w:color w:val="000000"/>
                <w:w w:val="85"/>
                <w:sz w:val="26"/>
                <w:shd w:val="clear" w:color="auto" w:fill="E7E6E6"/>
              </w:rPr>
              <w:t>have</w:t>
            </w:r>
            <w:r>
              <w:rPr>
                <w:color w:val="000000"/>
                <w:spacing w:val="-6"/>
                <w:w w:val="85"/>
                <w:sz w:val="26"/>
                <w:shd w:val="clear" w:color="auto" w:fill="E7E6E6"/>
              </w:rPr>
              <w:t xml:space="preserve"> </w:t>
            </w:r>
            <w:r>
              <w:rPr>
                <w:color w:val="000000"/>
                <w:w w:val="85"/>
                <w:sz w:val="26"/>
                <w:shd w:val="clear" w:color="auto" w:fill="E7E6E6"/>
              </w:rPr>
              <w:t>more</w:t>
            </w:r>
            <w:r>
              <w:rPr>
                <w:color w:val="000000"/>
                <w:spacing w:val="-7"/>
                <w:w w:val="85"/>
                <w:sz w:val="26"/>
                <w:shd w:val="clear" w:color="auto" w:fill="E7E6E6"/>
              </w:rPr>
              <w:t xml:space="preserve"> </w:t>
            </w:r>
            <w:r>
              <w:rPr>
                <w:color w:val="000000"/>
                <w:w w:val="85"/>
                <w:sz w:val="26"/>
                <w:shd w:val="clear" w:color="auto" w:fill="E7E6E6"/>
              </w:rPr>
              <w:t>satisfied</w:t>
            </w:r>
            <w:r>
              <w:rPr>
                <w:color w:val="000000"/>
                <w:spacing w:val="-5"/>
                <w:w w:val="85"/>
                <w:sz w:val="26"/>
                <w:shd w:val="clear" w:color="auto" w:fill="E7E6E6"/>
              </w:rPr>
              <w:t xml:space="preserve"> </w:t>
            </w:r>
            <w:r>
              <w:rPr>
                <w:color w:val="000000"/>
                <w:spacing w:val="-2"/>
                <w:w w:val="85"/>
                <w:sz w:val="26"/>
                <w:shd w:val="clear" w:color="auto" w:fill="E7E6E6"/>
              </w:rPr>
              <w:t>customers.</w:t>
            </w:r>
            <w:r>
              <w:rPr>
                <w:color w:val="000000"/>
                <w:sz w:val="26"/>
                <w:shd w:val="clear" w:color="auto" w:fill="E7E6E6"/>
              </w:rPr>
              <w:tab/>
            </w:r>
          </w:p>
        </w:tc>
      </w:tr>
      <w:tr w14:paraId="7A653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0" w:hRule="atLeast"/>
        </w:trPr>
        <w:tc>
          <w:tcPr>
            <w:tcW w:w="8421" w:type="dxa"/>
          </w:tcPr>
          <w:p w14:paraId="604E3877">
            <w:pPr>
              <w:pStyle w:val="9"/>
              <w:spacing w:before="14"/>
              <w:ind w:left="50"/>
              <w:rPr>
                <w:sz w:val="26"/>
              </w:rPr>
            </w:pPr>
            <w:r>
              <w:rPr>
                <w:w w:val="85"/>
                <w:sz w:val="26"/>
              </w:rPr>
              <w:t>D.</w:t>
            </w:r>
            <w:r>
              <w:rPr>
                <w:spacing w:val="-2"/>
                <w:w w:val="85"/>
                <w:sz w:val="26"/>
              </w:rPr>
              <w:t xml:space="preserve"> </w:t>
            </w:r>
            <w:r>
              <w:rPr>
                <w:w w:val="85"/>
                <w:sz w:val="26"/>
              </w:rPr>
              <w:t>We</w:t>
            </w:r>
            <w:r>
              <w:rPr>
                <w:spacing w:val="-2"/>
                <w:w w:val="85"/>
                <w:sz w:val="26"/>
              </w:rPr>
              <w:t xml:space="preserve"> </w:t>
            </w:r>
            <w:r>
              <w:rPr>
                <w:w w:val="85"/>
                <w:sz w:val="26"/>
              </w:rPr>
              <w:t>interviewed</w:t>
            </w:r>
            <w:r>
              <w:rPr>
                <w:spacing w:val="-2"/>
                <w:w w:val="85"/>
                <w:sz w:val="26"/>
              </w:rPr>
              <w:t xml:space="preserve"> </w:t>
            </w:r>
            <w:r>
              <w:rPr>
                <w:w w:val="85"/>
                <w:sz w:val="26"/>
              </w:rPr>
              <w:t>1000</w:t>
            </w:r>
            <w:r>
              <w:rPr>
                <w:spacing w:val="-9"/>
                <w:sz w:val="26"/>
              </w:rPr>
              <w:t xml:space="preserve"> </w:t>
            </w:r>
            <w:r>
              <w:rPr>
                <w:w w:val="85"/>
                <w:sz w:val="26"/>
              </w:rPr>
              <w:t>citizens</w:t>
            </w:r>
            <w:r>
              <w:rPr>
                <w:spacing w:val="-1"/>
                <w:w w:val="85"/>
                <w:sz w:val="26"/>
              </w:rPr>
              <w:t xml:space="preserve"> </w:t>
            </w:r>
            <w:r>
              <w:rPr>
                <w:w w:val="85"/>
                <w:sz w:val="26"/>
              </w:rPr>
              <w:t>who</w:t>
            </w:r>
            <w:r>
              <w:rPr>
                <w:spacing w:val="-3"/>
                <w:w w:val="85"/>
                <w:sz w:val="26"/>
              </w:rPr>
              <w:t xml:space="preserve"> </w:t>
            </w:r>
            <w:r>
              <w:rPr>
                <w:w w:val="85"/>
                <w:sz w:val="26"/>
              </w:rPr>
              <w:t>take</w:t>
            </w:r>
            <w:r>
              <w:rPr>
                <w:spacing w:val="-3"/>
                <w:w w:val="85"/>
                <w:sz w:val="26"/>
              </w:rPr>
              <w:t xml:space="preserve"> </w:t>
            </w:r>
            <w:r>
              <w:rPr>
                <w:w w:val="85"/>
                <w:sz w:val="26"/>
              </w:rPr>
              <w:t>the</w:t>
            </w:r>
            <w:r>
              <w:rPr>
                <w:spacing w:val="-3"/>
                <w:w w:val="85"/>
                <w:sz w:val="26"/>
              </w:rPr>
              <w:t xml:space="preserve"> </w:t>
            </w:r>
            <w:r>
              <w:rPr>
                <w:w w:val="85"/>
                <w:sz w:val="26"/>
              </w:rPr>
              <w:t>bus</w:t>
            </w:r>
            <w:r>
              <w:rPr>
                <w:spacing w:val="-2"/>
                <w:w w:val="85"/>
                <w:sz w:val="26"/>
              </w:rPr>
              <w:t xml:space="preserve"> </w:t>
            </w:r>
            <w:r>
              <w:rPr>
                <w:w w:val="85"/>
                <w:sz w:val="26"/>
              </w:rPr>
              <w:t>at</w:t>
            </w:r>
            <w:r>
              <w:rPr>
                <w:spacing w:val="-2"/>
                <w:w w:val="85"/>
                <w:sz w:val="26"/>
              </w:rPr>
              <w:t xml:space="preserve"> </w:t>
            </w:r>
            <w:r>
              <w:rPr>
                <w:w w:val="85"/>
                <w:sz w:val="26"/>
              </w:rPr>
              <w:t>least</w:t>
            </w:r>
            <w:r>
              <w:rPr>
                <w:spacing w:val="-2"/>
                <w:w w:val="85"/>
                <w:sz w:val="26"/>
              </w:rPr>
              <w:t xml:space="preserve"> </w:t>
            </w:r>
            <w:r>
              <w:rPr>
                <w:w w:val="85"/>
                <w:sz w:val="26"/>
              </w:rPr>
              <w:t>5</w:t>
            </w:r>
            <w:r>
              <w:rPr>
                <w:spacing w:val="-2"/>
                <w:w w:val="85"/>
                <w:sz w:val="26"/>
              </w:rPr>
              <w:t xml:space="preserve"> </w:t>
            </w:r>
            <w:r>
              <w:rPr>
                <w:w w:val="85"/>
                <w:sz w:val="26"/>
              </w:rPr>
              <w:t>days</w:t>
            </w:r>
            <w:r>
              <w:rPr>
                <w:spacing w:val="-2"/>
                <w:w w:val="85"/>
                <w:sz w:val="26"/>
              </w:rPr>
              <w:t xml:space="preserve"> </w:t>
            </w:r>
            <w:r>
              <w:rPr>
                <w:w w:val="85"/>
                <w:sz w:val="26"/>
              </w:rPr>
              <w:t>a</w:t>
            </w:r>
            <w:r>
              <w:rPr>
                <w:spacing w:val="-3"/>
                <w:w w:val="85"/>
                <w:sz w:val="26"/>
              </w:rPr>
              <w:t xml:space="preserve"> </w:t>
            </w:r>
            <w:r>
              <w:rPr>
                <w:spacing w:val="-2"/>
                <w:w w:val="85"/>
                <w:sz w:val="26"/>
              </w:rPr>
              <w:t>week.</w:t>
            </w:r>
          </w:p>
        </w:tc>
      </w:tr>
      <w:tr w14:paraId="33EC2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0" w:hRule="atLeast"/>
        </w:trPr>
        <w:tc>
          <w:tcPr>
            <w:tcW w:w="8421" w:type="dxa"/>
            <w:shd w:val="clear" w:color="auto" w:fill="E7E6E6"/>
          </w:tcPr>
          <w:p w14:paraId="05C8D4F8">
            <w:pPr>
              <w:pStyle w:val="9"/>
              <w:tabs>
                <w:tab w:val="left" w:pos="8588"/>
              </w:tabs>
              <w:spacing w:before="13"/>
              <w:ind w:left="-58" w:right="-173"/>
              <w:jc w:val="right"/>
              <w:rPr>
                <w:sz w:val="26"/>
              </w:rPr>
            </w:pPr>
            <w:r>
              <w:rPr>
                <w:color w:val="000000"/>
                <w:spacing w:val="40"/>
                <w:sz w:val="26"/>
                <w:shd w:val="clear" w:color="auto" w:fill="E7E6E6"/>
              </w:rPr>
              <w:t xml:space="preserve"> </w:t>
            </w:r>
            <w:r>
              <w:rPr>
                <w:color w:val="000000"/>
                <w:w w:val="85"/>
                <w:sz w:val="26"/>
                <w:shd w:val="clear" w:color="auto" w:fill="E7E6E6"/>
              </w:rPr>
              <w:t>E.</w:t>
            </w:r>
            <w:r>
              <w:rPr>
                <w:color w:val="000000"/>
                <w:spacing w:val="-3"/>
                <w:w w:val="85"/>
                <w:sz w:val="26"/>
                <w:shd w:val="clear" w:color="auto" w:fill="E7E6E6"/>
              </w:rPr>
              <w:t xml:space="preserve"> </w:t>
            </w:r>
            <w:r>
              <w:rPr>
                <w:color w:val="000000"/>
                <w:w w:val="85"/>
                <w:sz w:val="26"/>
                <w:shd w:val="clear" w:color="auto" w:fill="E7E6E6"/>
              </w:rPr>
              <w:t>Additionally,</w:t>
            </w:r>
            <w:r>
              <w:rPr>
                <w:color w:val="000000"/>
                <w:spacing w:val="-5"/>
                <w:w w:val="85"/>
                <w:sz w:val="26"/>
                <w:shd w:val="clear" w:color="auto" w:fill="E7E6E6"/>
              </w:rPr>
              <w:t xml:space="preserve"> </w:t>
            </w:r>
            <w:r>
              <w:rPr>
                <w:color w:val="000000"/>
                <w:w w:val="85"/>
                <w:sz w:val="26"/>
                <w:shd w:val="clear" w:color="auto" w:fill="E7E6E6"/>
              </w:rPr>
              <w:t>they</w:t>
            </w:r>
            <w:r>
              <w:rPr>
                <w:color w:val="000000"/>
                <w:spacing w:val="-4"/>
                <w:w w:val="85"/>
                <w:sz w:val="26"/>
                <w:shd w:val="clear" w:color="auto" w:fill="E7E6E6"/>
              </w:rPr>
              <w:t xml:space="preserve"> </w:t>
            </w:r>
            <w:r>
              <w:rPr>
                <w:color w:val="000000"/>
                <w:w w:val="85"/>
                <w:sz w:val="26"/>
                <w:shd w:val="clear" w:color="auto" w:fill="E7E6E6"/>
              </w:rPr>
              <w:t>said</w:t>
            </w:r>
            <w:r>
              <w:rPr>
                <w:color w:val="000000"/>
                <w:spacing w:val="-3"/>
                <w:w w:val="85"/>
                <w:sz w:val="26"/>
                <w:shd w:val="clear" w:color="auto" w:fill="E7E6E6"/>
              </w:rPr>
              <w:t xml:space="preserve"> </w:t>
            </w:r>
            <w:r>
              <w:rPr>
                <w:color w:val="000000"/>
                <w:w w:val="85"/>
                <w:sz w:val="26"/>
                <w:shd w:val="clear" w:color="auto" w:fill="E7E6E6"/>
              </w:rPr>
              <w:t>that</w:t>
            </w:r>
            <w:r>
              <w:rPr>
                <w:color w:val="000000"/>
                <w:spacing w:val="-4"/>
                <w:w w:val="85"/>
                <w:sz w:val="26"/>
                <w:shd w:val="clear" w:color="auto" w:fill="E7E6E6"/>
              </w:rPr>
              <w:t xml:space="preserve"> </w:t>
            </w:r>
            <w:r>
              <w:rPr>
                <w:color w:val="000000"/>
                <w:w w:val="85"/>
                <w:sz w:val="26"/>
                <w:shd w:val="clear" w:color="auto" w:fill="E7E6E6"/>
              </w:rPr>
              <w:t>the</w:t>
            </w:r>
            <w:r>
              <w:rPr>
                <w:color w:val="000000"/>
                <w:spacing w:val="-5"/>
                <w:w w:val="85"/>
                <w:sz w:val="26"/>
                <w:shd w:val="clear" w:color="auto" w:fill="E7E6E6"/>
              </w:rPr>
              <w:t xml:space="preserve"> </w:t>
            </w:r>
            <w:r>
              <w:rPr>
                <w:color w:val="000000"/>
                <w:w w:val="85"/>
                <w:sz w:val="26"/>
                <w:shd w:val="clear" w:color="auto" w:fill="E7E6E6"/>
              </w:rPr>
              <w:t>busses</w:t>
            </w:r>
            <w:r>
              <w:rPr>
                <w:color w:val="000000"/>
                <w:spacing w:val="-3"/>
                <w:w w:val="85"/>
                <w:sz w:val="26"/>
                <w:shd w:val="clear" w:color="auto" w:fill="E7E6E6"/>
              </w:rPr>
              <w:t xml:space="preserve"> </w:t>
            </w:r>
            <w:r>
              <w:rPr>
                <w:color w:val="000000"/>
                <w:w w:val="85"/>
                <w:sz w:val="26"/>
                <w:shd w:val="clear" w:color="auto" w:fill="E7E6E6"/>
              </w:rPr>
              <w:t>are</w:t>
            </w:r>
            <w:r>
              <w:rPr>
                <w:color w:val="000000"/>
                <w:spacing w:val="-5"/>
                <w:w w:val="85"/>
                <w:sz w:val="26"/>
                <w:shd w:val="clear" w:color="auto" w:fill="E7E6E6"/>
              </w:rPr>
              <w:t xml:space="preserve"> </w:t>
            </w:r>
            <w:r>
              <w:rPr>
                <w:color w:val="000000"/>
                <w:w w:val="85"/>
                <w:sz w:val="26"/>
                <w:shd w:val="clear" w:color="auto" w:fill="E7E6E6"/>
              </w:rPr>
              <w:t>too</w:t>
            </w:r>
            <w:r>
              <w:rPr>
                <w:color w:val="000000"/>
                <w:spacing w:val="-6"/>
                <w:w w:val="85"/>
                <w:sz w:val="26"/>
                <w:shd w:val="clear" w:color="auto" w:fill="E7E6E6"/>
              </w:rPr>
              <w:t xml:space="preserve"> </w:t>
            </w:r>
            <w:r>
              <w:rPr>
                <w:color w:val="000000"/>
                <w:spacing w:val="-2"/>
                <w:w w:val="85"/>
                <w:sz w:val="26"/>
                <w:shd w:val="clear" w:color="auto" w:fill="E7E6E6"/>
              </w:rPr>
              <w:t>crowded.</w:t>
            </w:r>
            <w:r>
              <w:rPr>
                <w:color w:val="000000"/>
                <w:sz w:val="26"/>
                <w:shd w:val="clear" w:color="auto" w:fill="E7E6E6"/>
              </w:rPr>
              <w:tab/>
            </w:r>
          </w:p>
        </w:tc>
      </w:tr>
      <w:tr w14:paraId="21F95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4" w:hRule="atLeast"/>
        </w:trPr>
        <w:tc>
          <w:tcPr>
            <w:tcW w:w="8421" w:type="dxa"/>
          </w:tcPr>
          <w:p w14:paraId="6A49F02B">
            <w:pPr>
              <w:pStyle w:val="9"/>
              <w:spacing w:before="14" w:line="330" w:lineRule="exact"/>
              <w:ind w:left="50"/>
              <w:rPr>
                <w:sz w:val="26"/>
              </w:rPr>
            </w:pPr>
            <w:r>
              <w:rPr>
                <w:w w:val="80"/>
                <w:sz w:val="26"/>
              </w:rPr>
              <w:t>F.</w:t>
            </w:r>
            <w:r>
              <w:rPr>
                <w:spacing w:val="5"/>
                <w:sz w:val="26"/>
              </w:rPr>
              <w:t xml:space="preserve"> </w:t>
            </w:r>
            <w:r>
              <w:rPr>
                <w:w w:val="80"/>
                <w:sz w:val="26"/>
              </w:rPr>
              <w:t>This</w:t>
            </w:r>
            <w:r>
              <w:rPr>
                <w:spacing w:val="6"/>
                <w:sz w:val="26"/>
              </w:rPr>
              <w:t xml:space="preserve"> </w:t>
            </w:r>
            <w:r>
              <w:rPr>
                <w:w w:val="80"/>
                <w:sz w:val="26"/>
              </w:rPr>
              <w:t>is</w:t>
            </w:r>
            <w:r>
              <w:rPr>
                <w:spacing w:val="7"/>
                <w:sz w:val="26"/>
              </w:rPr>
              <w:t xml:space="preserve"> </w:t>
            </w:r>
            <w:r>
              <w:rPr>
                <w:w w:val="80"/>
                <w:sz w:val="26"/>
              </w:rPr>
              <w:t>why</w:t>
            </w:r>
            <w:r>
              <w:rPr>
                <w:spacing w:val="5"/>
                <w:sz w:val="26"/>
              </w:rPr>
              <w:t xml:space="preserve"> </w:t>
            </w:r>
            <w:r>
              <w:rPr>
                <w:w w:val="80"/>
                <w:sz w:val="26"/>
              </w:rPr>
              <w:t>we</w:t>
            </w:r>
            <w:r>
              <w:rPr>
                <w:spacing w:val="7"/>
                <w:sz w:val="26"/>
              </w:rPr>
              <w:t xml:space="preserve"> </w:t>
            </w:r>
            <w:r>
              <w:rPr>
                <w:w w:val="80"/>
                <w:sz w:val="26"/>
              </w:rPr>
              <w:t>believe</w:t>
            </w:r>
            <w:r>
              <w:rPr>
                <w:spacing w:val="9"/>
                <w:sz w:val="26"/>
              </w:rPr>
              <w:t xml:space="preserve"> </w:t>
            </w:r>
            <w:r>
              <w:rPr>
                <w:w w:val="80"/>
                <w:sz w:val="26"/>
              </w:rPr>
              <w:t>we</w:t>
            </w:r>
            <w:r>
              <w:rPr>
                <w:spacing w:val="6"/>
                <w:sz w:val="26"/>
              </w:rPr>
              <w:t xml:space="preserve"> </w:t>
            </w:r>
            <w:r>
              <w:rPr>
                <w:w w:val="80"/>
                <w:sz w:val="26"/>
              </w:rPr>
              <w:t>must</w:t>
            </w:r>
            <w:r>
              <w:rPr>
                <w:spacing w:val="8"/>
                <w:sz w:val="26"/>
              </w:rPr>
              <w:t xml:space="preserve"> </w:t>
            </w:r>
            <w:r>
              <w:rPr>
                <w:w w:val="80"/>
                <w:sz w:val="26"/>
              </w:rPr>
              <w:t>add</w:t>
            </w:r>
            <w:r>
              <w:rPr>
                <w:spacing w:val="8"/>
                <w:sz w:val="26"/>
              </w:rPr>
              <w:t xml:space="preserve"> </w:t>
            </w:r>
            <w:r>
              <w:rPr>
                <w:w w:val="80"/>
                <w:sz w:val="26"/>
              </w:rPr>
              <w:t>more</w:t>
            </w:r>
            <w:r>
              <w:rPr>
                <w:spacing w:val="5"/>
                <w:sz w:val="26"/>
              </w:rPr>
              <w:t xml:space="preserve"> </w:t>
            </w:r>
            <w:r>
              <w:rPr>
                <w:w w:val="80"/>
                <w:sz w:val="26"/>
              </w:rPr>
              <w:t>vehicles</w:t>
            </w:r>
            <w:r>
              <w:rPr>
                <w:spacing w:val="7"/>
                <w:sz w:val="26"/>
              </w:rPr>
              <w:t xml:space="preserve"> </w:t>
            </w:r>
            <w:r>
              <w:rPr>
                <w:w w:val="80"/>
                <w:sz w:val="26"/>
              </w:rPr>
              <w:t>to</w:t>
            </w:r>
            <w:r>
              <w:rPr>
                <w:spacing w:val="5"/>
                <w:sz w:val="26"/>
              </w:rPr>
              <w:t xml:space="preserve"> </w:t>
            </w:r>
            <w:r>
              <w:rPr>
                <w:w w:val="80"/>
                <w:sz w:val="26"/>
              </w:rPr>
              <w:t>busy</w:t>
            </w:r>
            <w:r>
              <w:rPr>
                <w:spacing w:val="5"/>
                <w:sz w:val="26"/>
              </w:rPr>
              <w:t xml:space="preserve"> </w:t>
            </w:r>
            <w:r>
              <w:rPr>
                <w:spacing w:val="-2"/>
                <w:w w:val="80"/>
                <w:sz w:val="26"/>
              </w:rPr>
              <w:t>routes.</w:t>
            </w:r>
          </w:p>
        </w:tc>
      </w:tr>
    </w:tbl>
    <w:p w14:paraId="15F4352B">
      <w:pPr>
        <w:pStyle w:val="6"/>
        <w:spacing w:before="101"/>
      </w:pPr>
    </w:p>
    <w:p w14:paraId="168A759A">
      <w:pPr>
        <w:tabs>
          <w:tab w:val="left" w:pos="1908"/>
          <w:tab w:val="left" w:pos="3370"/>
          <w:tab w:val="left" w:pos="4832"/>
          <w:tab w:val="left" w:pos="6294"/>
          <w:tab w:val="left" w:pos="7758"/>
        </w:tabs>
        <w:spacing w:before="0"/>
        <w:ind w:left="446" w:right="0" w:firstLine="0"/>
        <w:jc w:val="left"/>
        <w:rPr>
          <w:sz w:val="26"/>
        </w:rPr>
      </w:pPr>
      <w:r>
        <w:rPr>
          <w:b/>
          <w:sz w:val="26"/>
        </w:rPr>
        <w:t>1-</w:t>
      </w:r>
      <w:r>
        <w:rPr>
          <w:b/>
          <w:spacing w:val="-3"/>
          <w:sz w:val="26"/>
        </w:rPr>
        <w:t xml:space="preserve"> </w:t>
      </w:r>
      <w:r>
        <w:rPr>
          <w:b/>
          <w:spacing w:val="-10"/>
          <w:sz w:val="26"/>
        </w:rPr>
        <w:t>A</w:t>
      </w:r>
      <w:r>
        <w:rPr>
          <w:b/>
          <w:sz w:val="26"/>
        </w:rPr>
        <w:tab/>
      </w:r>
      <w:r>
        <w:rPr>
          <w:spacing w:val="-5"/>
          <w:sz w:val="26"/>
        </w:rPr>
        <w:t>2-</w:t>
      </w:r>
      <w:r>
        <w:rPr>
          <w:sz w:val="26"/>
        </w:rPr>
        <w:tab/>
      </w:r>
      <w:r>
        <w:rPr>
          <w:spacing w:val="-5"/>
          <w:sz w:val="26"/>
        </w:rPr>
        <w:t>3-</w:t>
      </w:r>
      <w:r>
        <w:rPr>
          <w:sz w:val="26"/>
        </w:rPr>
        <w:tab/>
      </w:r>
      <w:r>
        <w:rPr>
          <w:spacing w:val="-5"/>
          <w:sz w:val="26"/>
        </w:rPr>
        <w:t>4-</w:t>
      </w:r>
      <w:r>
        <w:rPr>
          <w:sz w:val="26"/>
        </w:rPr>
        <w:tab/>
      </w:r>
      <w:r>
        <w:rPr>
          <w:spacing w:val="-5"/>
          <w:sz w:val="26"/>
        </w:rPr>
        <w:t>5-</w:t>
      </w:r>
      <w:r>
        <w:rPr>
          <w:sz w:val="26"/>
        </w:rPr>
        <w:tab/>
      </w:r>
      <w:r>
        <w:rPr>
          <w:spacing w:val="-5"/>
          <w:sz w:val="26"/>
        </w:rPr>
        <w:t>6-</w:t>
      </w:r>
    </w:p>
    <w:p w14:paraId="262D526B">
      <w:pPr>
        <w:pStyle w:val="6"/>
        <w:spacing w:before="78"/>
      </w:pPr>
    </w:p>
    <w:p w14:paraId="1E7EC8CB">
      <w:pPr>
        <w:spacing w:before="1" w:line="266" w:lineRule="auto"/>
        <w:ind w:left="338" w:right="456" w:firstLine="0"/>
        <w:jc w:val="left"/>
        <w:rPr>
          <w:b/>
          <w:sz w:val="26"/>
        </w:rPr>
      </w:pPr>
      <w:r>
        <w:rPr>
          <w:b/>
          <w:w w:val="90"/>
          <w:sz w:val="26"/>
        </w:rPr>
        <w:t xml:space="preserve">Part 3: Four people respond in the comments section of an online magazine article about education and work. Match four people’s opinions to seven statements by selecting the </w:t>
      </w:r>
      <w:r>
        <w:rPr>
          <w:b/>
          <w:sz w:val="26"/>
        </w:rPr>
        <w:t>correct person</w:t>
      </w:r>
    </w:p>
    <w:p w14:paraId="6F9048FC">
      <w:pPr>
        <w:spacing w:after="0" w:line="266" w:lineRule="auto"/>
        <w:jc w:val="left"/>
        <w:rPr>
          <w:b/>
          <w:sz w:val="26"/>
        </w:rPr>
        <w:sectPr>
          <w:pgSz w:w="12240" w:h="15840"/>
          <w:pgMar w:top="940" w:right="720" w:bottom="920" w:left="1080" w:header="0" w:footer="692" w:gutter="0"/>
          <w:cols w:space="720" w:num="1"/>
        </w:sectPr>
      </w:pPr>
    </w:p>
    <w:p w14:paraId="5661ECCE">
      <w:pPr>
        <w:pStyle w:val="6"/>
        <w:spacing w:before="41"/>
        <w:rPr>
          <w:b/>
        </w:rPr>
      </w:pPr>
    </w:p>
    <w:p w14:paraId="50B4A0F9">
      <w:pPr>
        <w:spacing w:before="0"/>
        <w:ind w:left="19" w:right="0" w:firstLine="0"/>
        <w:jc w:val="left"/>
        <w:rPr>
          <w:b/>
          <w:sz w:val="26"/>
        </w:rPr>
      </w:pPr>
      <w:r>
        <w:rPr>
          <w:b/>
          <w:w w:val="90"/>
          <w:sz w:val="26"/>
        </w:rPr>
        <w:t>Person</w:t>
      </w:r>
      <w:r>
        <w:rPr>
          <w:b/>
          <w:spacing w:val="7"/>
          <w:sz w:val="26"/>
        </w:rPr>
        <w:t xml:space="preserve"> </w:t>
      </w:r>
      <w:r>
        <w:rPr>
          <w:b/>
          <w:spacing w:val="-24"/>
          <w:sz w:val="26"/>
        </w:rPr>
        <w:t>A</w:t>
      </w:r>
    </w:p>
    <w:p w14:paraId="72564514">
      <w:pPr>
        <w:spacing w:before="3"/>
        <w:ind w:left="0" w:right="4143" w:firstLine="0"/>
        <w:jc w:val="right"/>
        <w:rPr>
          <w:b/>
          <w:sz w:val="26"/>
        </w:rPr>
      </w:pPr>
      <w:r>
        <w:br w:type="column"/>
      </w:r>
      <w:r>
        <w:rPr>
          <w:b/>
          <w:w w:val="90"/>
          <w:sz w:val="26"/>
        </w:rPr>
        <w:t>Education</w:t>
      </w:r>
      <w:r>
        <w:rPr>
          <w:b/>
          <w:spacing w:val="6"/>
          <w:sz w:val="26"/>
        </w:rPr>
        <w:t xml:space="preserve"> </w:t>
      </w:r>
      <w:r>
        <w:rPr>
          <w:b/>
          <w:w w:val="90"/>
          <w:sz w:val="26"/>
        </w:rPr>
        <w:t>and</w:t>
      </w:r>
      <w:r>
        <w:rPr>
          <w:b/>
          <w:spacing w:val="8"/>
          <w:sz w:val="26"/>
        </w:rPr>
        <w:t xml:space="preserve"> </w:t>
      </w:r>
      <w:r>
        <w:rPr>
          <w:b/>
          <w:spacing w:val="-4"/>
          <w:w w:val="90"/>
          <w:sz w:val="26"/>
        </w:rPr>
        <w:t>Work</w:t>
      </w:r>
    </w:p>
    <w:p w14:paraId="0C4C658A">
      <w:pPr>
        <w:spacing w:before="38"/>
        <w:ind w:left="0" w:right="4182" w:firstLine="0"/>
        <w:jc w:val="right"/>
        <w:rPr>
          <w:b/>
          <w:sz w:val="26"/>
        </w:rPr>
      </w:pPr>
      <w:r>
        <w:rPr>
          <w:b/>
          <w:w w:val="90"/>
          <w:sz w:val="26"/>
        </w:rPr>
        <w:t>Person</w:t>
      </w:r>
      <w:r>
        <w:rPr>
          <w:b/>
          <w:spacing w:val="7"/>
          <w:sz w:val="26"/>
        </w:rPr>
        <w:t xml:space="preserve"> </w:t>
      </w:r>
      <w:r>
        <w:rPr>
          <w:b/>
          <w:spacing w:val="-10"/>
          <w:sz w:val="26"/>
        </w:rPr>
        <w:t>C</w:t>
      </w:r>
    </w:p>
    <w:p w14:paraId="2A18F838">
      <w:pPr>
        <w:spacing w:after="0"/>
        <w:jc w:val="right"/>
        <w:rPr>
          <w:b/>
          <w:sz w:val="26"/>
        </w:rPr>
        <w:sectPr>
          <w:type w:val="continuous"/>
          <w:pgSz w:w="12240" w:h="15840"/>
          <w:pgMar w:top="540" w:right="720" w:bottom="880" w:left="1080" w:header="0" w:footer="692" w:gutter="0"/>
          <w:cols w:equalWidth="0" w:num="2">
            <w:col w:w="1011" w:space="2986"/>
            <w:col w:w="6443"/>
          </w:cols>
        </w:sectPr>
      </w:pPr>
    </w:p>
    <w:p w14:paraId="271D1AB1">
      <w:pPr>
        <w:pStyle w:val="6"/>
        <w:spacing w:before="41" w:line="266" w:lineRule="auto"/>
        <w:ind w:left="19"/>
        <w:jc w:val="both"/>
      </w:pPr>
      <w:r>
        <w:rPr>
          <w:w w:val="85"/>
        </w:rPr>
        <w:t xml:space="preserve">As you get older, responsibilities like a job and </w:t>
      </w:r>
      <w:r>
        <w:rPr>
          <w:w w:val="95"/>
        </w:rPr>
        <w:t>family</w:t>
      </w:r>
      <w:r>
        <w:rPr>
          <w:spacing w:val="-3"/>
          <w:w w:val="95"/>
        </w:rPr>
        <w:t xml:space="preserve"> </w:t>
      </w:r>
      <w:r>
        <w:rPr>
          <w:w w:val="95"/>
        </w:rPr>
        <w:t>dominate</w:t>
      </w:r>
      <w:r>
        <w:rPr>
          <w:spacing w:val="-3"/>
          <w:w w:val="95"/>
        </w:rPr>
        <w:t xml:space="preserve"> </w:t>
      </w:r>
      <w:r>
        <w:rPr>
          <w:w w:val="95"/>
        </w:rPr>
        <w:t>your</w:t>
      </w:r>
      <w:r>
        <w:rPr>
          <w:spacing w:val="-3"/>
          <w:w w:val="95"/>
        </w:rPr>
        <w:t xml:space="preserve"> </w:t>
      </w:r>
      <w:r>
        <w:rPr>
          <w:w w:val="95"/>
        </w:rPr>
        <w:t>life.</w:t>
      </w:r>
      <w:r>
        <w:rPr>
          <w:spacing w:val="-3"/>
          <w:w w:val="95"/>
        </w:rPr>
        <w:t xml:space="preserve"> </w:t>
      </w:r>
      <w:r>
        <w:rPr>
          <w:w w:val="95"/>
        </w:rPr>
        <w:t>It</w:t>
      </w:r>
      <w:r>
        <w:rPr>
          <w:spacing w:val="-3"/>
          <w:w w:val="95"/>
        </w:rPr>
        <w:t xml:space="preserve"> </w:t>
      </w:r>
      <w:r>
        <w:rPr>
          <w:w w:val="95"/>
        </w:rPr>
        <w:t>can</w:t>
      </w:r>
      <w:r>
        <w:rPr>
          <w:spacing w:val="-3"/>
          <w:w w:val="95"/>
        </w:rPr>
        <w:t xml:space="preserve"> </w:t>
      </w:r>
      <w:r>
        <w:rPr>
          <w:w w:val="95"/>
        </w:rPr>
        <w:t>be</w:t>
      </w:r>
      <w:r>
        <w:rPr>
          <w:spacing w:val="-3"/>
          <w:w w:val="95"/>
        </w:rPr>
        <w:t xml:space="preserve"> </w:t>
      </w:r>
      <w:r>
        <w:rPr>
          <w:w w:val="95"/>
        </w:rPr>
        <w:t>hard</w:t>
      </w:r>
      <w:r>
        <w:rPr>
          <w:spacing w:val="-3"/>
          <w:w w:val="95"/>
        </w:rPr>
        <w:t xml:space="preserve"> </w:t>
      </w:r>
      <w:r>
        <w:rPr>
          <w:w w:val="95"/>
        </w:rPr>
        <w:t xml:space="preserve">to balance things. Studying at university is </w:t>
      </w:r>
      <w:r>
        <w:rPr>
          <w:w w:val="85"/>
        </w:rPr>
        <w:t>demanding.</w:t>
      </w:r>
      <w:r>
        <w:rPr>
          <w:spacing w:val="-7"/>
          <w:w w:val="85"/>
        </w:rPr>
        <w:t xml:space="preserve"> </w:t>
      </w:r>
      <w:r>
        <w:rPr>
          <w:w w:val="85"/>
        </w:rPr>
        <w:t>So,</w:t>
      </w:r>
      <w:r>
        <w:rPr>
          <w:spacing w:val="-6"/>
          <w:w w:val="85"/>
        </w:rPr>
        <w:t xml:space="preserve"> </w:t>
      </w:r>
      <w:r>
        <w:rPr>
          <w:w w:val="85"/>
        </w:rPr>
        <w:t>you</w:t>
      </w:r>
      <w:r>
        <w:rPr>
          <w:spacing w:val="-6"/>
          <w:w w:val="85"/>
        </w:rPr>
        <w:t xml:space="preserve"> </w:t>
      </w:r>
      <w:r>
        <w:rPr>
          <w:w w:val="85"/>
        </w:rPr>
        <w:t>should</w:t>
      </w:r>
      <w:r>
        <w:rPr>
          <w:spacing w:val="-5"/>
          <w:w w:val="85"/>
        </w:rPr>
        <w:t xml:space="preserve"> </w:t>
      </w:r>
      <w:r>
        <w:rPr>
          <w:w w:val="85"/>
        </w:rPr>
        <w:t>do</w:t>
      </w:r>
      <w:r>
        <w:rPr>
          <w:spacing w:val="-7"/>
          <w:w w:val="85"/>
        </w:rPr>
        <w:t xml:space="preserve"> </w:t>
      </w:r>
      <w:r>
        <w:rPr>
          <w:w w:val="85"/>
        </w:rPr>
        <w:t>it</w:t>
      </w:r>
      <w:r>
        <w:rPr>
          <w:spacing w:val="-6"/>
          <w:w w:val="85"/>
        </w:rPr>
        <w:t xml:space="preserve"> </w:t>
      </w:r>
      <w:r>
        <w:rPr>
          <w:w w:val="85"/>
        </w:rPr>
        <w:t>at</w:t>
      </w:r>
      <w:r>
        <w:rPr>
          <w:spacing w:val="-6"/>
          <w:w w:val="85"/>
        </w:rPr>
        <w:t xml:space="preserve"> </w:t>
      </w:r>
      <w:r>
        <w:rPr>
          <w:w w:val="85"/>
        </w:rPr>
        <w:t>an</w:t>
      </w:r>
      <w:r>
        <w:rPr>
          <w:spacing w:val="-7"/>
          <w:w w:val="85"/>
        </w:rPr>
        <w:t xml:space="preserve"> </w:t>
      </w:r>
      <w:r>
        <w:rPr>
          <w:w w:val="85"/>
        </w:rPr>
        <w:t>age</w:t>
      </w:r>
      <w:r>
        <w:rPr>
          <w:spacing w:val="-6"/>
          <w:w w:val="85"/>
        </w:rPr>
        <w:t xml:space="preserve"> </w:t>
      </w:r>
      <w:r>
        <w:rPr>
          <w:w w:val="85"/>
        </w:rPr>
        <w:t xml:space="preserve">when </w:t>
      </w:r>
      <w:r>
        <w:rPr>
          <w:w w:val="95"/>
        </w:rPr>
        <w:t>you</w:t>
      </w:r>
      <w:r>
        <w:rPr>
          <w:spacing w:val="-5"/>
          <w:w w:val="95"/>
        </w:rPr>
        <w:t xml:space="preserve"> </w:t>
      </w:r>
      <w:r>
        <w:rPr>
          <w:w w:val="95"/>
        </w:rPr>
        <w:t>are</w:t>
      </w:r>
      <w:r>
        <w:rPr>
          <w:spacing w:val="-5"/>
          <w:w w:val="95"/>
        </w:rPr>
        <w:t xml:space="preserve"> </w:t>
      </w:r>
      <w:r>
        <w:rPr>
          <w:w w:val="95"/>
        </w:rPr>
        <w:t>independent</w:t>
      </w:r>
      <w:r>
        <w:rPr>
          <w:spacing w:val="-5"/>
          <w:w w:val="95"/>
        </w:rPr>
        <w:t xml:space="preserve"> </w:t>
      </w:r>
      <w:r>
        <w:rPr>
          <w:w w:val="95"/>
        </w:rPr>
        <w:t>and</w:t>
      </w:r>
      <w:r>
        <w:rPr>
          <w:spacing w:val="-5"/>
          <w:w w:val="95"/>
        </w:rPr>
        <w:t xml:space="preserve"> </w:t>
      </w:r>
      <w:r>
        <w:rPr>
          <w:w w:val="95"/>
        </w:rPr>
        <w:t>carefree.</w:t>
      </w:r>
      <w:r>
        <w:rPr>
          <w:spacing w:val="-5"/>
          <w:w w:val="95"/>
        </w:rPr>
        <w:t xml:space="preserve"> </w:t>
      </w:r>
      <w:r>
        <w:rPr>
          <w:w w:val="95"/>
        </w:rPr>
        <w:t>It</w:t>
      </w:r>
      <w:r>
        <w:rPr>
          <w:spacing w:val="-5"/>
          <w:w w:val="95"/>
        </w:rPr>
        <w:t xml:space="preserve"> </w:t>
      </w:r>
      <w:r>
        <w:rPr>
          <w:w w:val="95"/>
        </w:rPr>
        <w:t>is</w:t>
      </w:r>
      <w:r>
        <w:rPr>
          <w:spacing w:val="-5"/>
          <w:w w:val="95"/>
        </w:rPr>
        <w:t xml:space="preserve"> </w:t>
      </w:r>
      <w:r>
        <w:rPr>
          <w:w w:val="95"/>
        </w:rPr>
        <w:t xml:space="preserve">also </w:t>
      </w:r>
      <w:r>
        <w:rPr>
          <w:w w:val="90"/>
        </w:rPr>
        <w:t>important</w:t>
      </w:r>
      <w:r>
        <w:rPr>
          <w:spacing w:val="-2"/>
          <w:w w:val="90"/>
        </w:rPr>
        <w:t xml:space="preserve"> </w:t>
      </w:r>
      <w:r>
        <w:rPr>
          <w:w w:val="90"/>
        </w:rPr>
        <w:t>to</w:t>
      </w:r>
      <w:r>
        <w:rPr>
          <w:spacing w:val="-3"/>
          <w:w w:val="90"/>
        </w:rPr>
        <w:t xml:space="preserve"> </w:t>
      </w:r>
      <w:r>
        <w:rPr>
          <w:w w:val="90"/>
        </w:rPr>
        <w:t>learn</w:t>
      </w:r>
      <w:r>
        <w:rPr>
          <w:spacing w:val="-3"/>
          <w:w w:val="90"/>
        </w:rPr>
        <w:t xml:space="preserve"> </w:t>
      </w:r>
      <w:r>
        <w:rPr>
          <w:w w:val="90"/>
        </w:rPr>
        <w:t>how</w:t>
      </w:r>
      <w:r>
        <w:rPr>
          <w:spacing w:val="-1"/>
          <w:w w:val="90"/>
        </w:rPr>
        <w:t xml:space="preserve"> </w:t>
      </w:r>
      <w:r>
        <w:rPr>
          <w:w w:val="90"/>
        </w:rPr>
        <w:t>the world of</w:t>
      </w:r>
      <w:r>
        <w:rPr>
          <w:spacing w:val="-3"/>
          <w:w w:val="90"/>
        </w:rPr>
        <w:t xml:space="preserve"> </w:t>
      </w:r>
      <w:r>
        <w:rPr>
          <w:w w:val="90"/>
        </w:rPr>
        <w:t xml:space="preserve">business </w:t>
      </w:r>
      <w:r>
        <w:rPr>
          <w:w w:val="85"/>
        </w:rPr>
        <w:t xml:space="preserve">works. Spending unpaid time in a company is a </w:t>
      </w:r>
      <w:r>
        <w:rPr>
          <w:w w:val="80"/>
        </w:rPr>
        <w:t xml:space="preserve">great way to get that experience. Any course that </w:t>
      </w:r>
      <w:r>
        <w:rPr>
          <w:w w:val="85"/>
        </w:rPr>
        <w:t xml:space="preserve">can give you an opportunity to do that is worth </w:t>
      </w:r>
      <w:r>
        <w:rPr>
          <w:spacing w:val="-2"/>
          <w:w w:val="95"/>
        </w:rPr>
        <w:t>considering.</w:t>
      </w:r>
    </w:p>
    <w:p w14:paraId="24568435">
      <w:pPr>
        <w:pStyle w:val="2"/>
        <w:spacing w:before="9"/>
        <w:ind w:left="19"/>
        <w:jc w:val="both"/>
      </w:pPr>
      <w:r>
        <w:rPr>
          <w:w w:val="90"/>
        </w:rPr>
        <w:t>Person</w:t>
      </w:r>
      <w:r>
        <w:rPr>
          <w:spacing w:val="7"/>
        </w:rPr>
        <w:t xml:space="preserve"> </w:t>
      </w:r>
      <w:r>
        <w:rPr>
          <w:spacing w:val="-10"/>
        </w:rPr>
        <w:t>B</w:t>
      </w:r>
    </w:p>
    <w:p w14:paraId="2CD0BC20">
      <w:pPr>
        <w:pStyle w:val="6"/>
        <w:spacing w:line="266" w:lineRule="auto"/>
        <w:ind w:left="19"/>
        <w:jc w:val="both"/>
      </w:pPr>
      <w:r>
        <w:rPr>
          <w:w w:val="85"/>
        </w:rPr>
        <w:t xml:space="preserve">Life doesn't really get serious until you hit your </w:t>
      </w:r>
      <w:r>
        <w:rPr>
          <w:w w:val="95"/>
        </w:rPr>
        <w:t xml:space="preserve">mid-twenties. Before that, try out different </w:t>
      </w:r>
      <w:r>
        <w:rPr>
          <w:w w:val="85"/>
        </w:rPr>
        <w:t xml:space="preserve">things and get some life experience. It's only as you approach your thirties that you need to get </w:t>
      </w:r>
      <w:r>
        <w:rPr>
          <w:w w:val="95"/>
        </w:rPr>
        <w:t>serious</w:t>
      </w:r>
      <w:r>
        <w:rPr>
          <w:spacing w:val="-15"/>
          <w:w w:val="95"/>
        </w:rPr>
        <w:t xml:space="preserve"> </w:t>
      </w:r>
      <w:r>
        <w:rPr>
          <w:w w:val="95"/>
        </w:rPr>
        <w:t>about</w:t>
      </w:r>
      <w:r>
        <w:rPr>
          <w:spacing w:val="-13"/>
          <w:w w:val="95"/>
        </w:rPr>
        <w:t xml:space="preserve"> </w:t>
      </w:r>
      <w:r>
        <w:rPr>
          <w:w w:val="95"/>
        </w:rPr>
        <w:t>your</w:t>
      </w:r>
      <w:r>
        <w:rPr>
          <w:spacing w:val="-13"/>
          <w:w w:val="95"/>
        </w:rPr>
        <w:t xml:space="preserve"> </w:t>
      </w:r>
      <w:r>
        <w:rPr>
          <w:w w:val="95"/>
        </w:rPr>
        <w:t>career.</w:t>
      </w:r>
      <w:r>
        <w:rPr>
          <w:spacing w:val="-13"/>
          <w:w w:val="95"/>
        </w:rPr>
        <w:t xml:space="preserve"> </w:t>
      </w:r>
      <w:r>
        <w:rPr>
          <w:w w:val="95"/>
        </w:rPr>
        <w:t>That's</w:t>
      </w:r>
      <w:r>
        <w:rPr>
          <w:spacing w:val="-13"/>
          <w:w w:val="95"/>
        </w:rPr>
        <w:t xml:space="preserve"> </w:t>
      </w:r>
      <w:r>
        <w:rPr>
          <w:w w:val="95"/>
        </w:rPr>
        <w:t>the</w:t>
      </w:r>
      <w:r>
        <w:rPr>
          <w:spacing w:val="-13"/>
          <w:w w:val="95"/>
        </w:rPr>
        <w:t xml:space="preserve"> </w:t>
      </w:r>
      <w:r>
        <w:rPr>
          <w:w w:val="95"/>
        </w:rPr>
        <w:t>time</w:t>
      </w:r>
      <w:r>
        <w:rPr>
          <w:spacing w:val="-13"/>
          <w:w w:val="95"/>
        </w:rPr>
        <w:t xml:space="preserve"> </w:t>
      </w:r>
      <w:r>
        <w:rPr>
          <w:w w:val="95"/>
        </w:rPr>
        <w:t xml:space="preserve">to </w:t>
      </w:r>
      <w:r>
        <w:rPr>
          <w:w w:val="90"/>
        </w:rPr>
        <w:t xml:space="preserve">start thinking about further education. Many </w:t>
      </w:r>
      <w:r>
        <w:rPr>
          <w:w w:val="95"/>
        </w:rPr>
        <w:t>colleges</w:t>
      </w:r>
      <w:r>
        <w:rPr>
          <w:spacing w:val="-6"/>
          <w:w w:val="95"/>
        </w:rPr>
        <w:t xml:space="preserve"> </w:t>
      </w:r>
      <w:r>
        <w:rPr>
          <w:w w:val="95"/>
        </w:rPr>
        <w:t>offer</w:t>
      </w:r>
      <w:r>
        <w:rPr>
          <w:spacing w:val="-6"/>
          <w:w w:val="95"/>
        </w:rPr>
        <w:t xml:space="preserve"> </w:t>
      </w:r>
      <w:r>
        <w:rPr>
          <w:w w:val="95"/>
        </w:rPr>
        <w:t>inexpensive</w:t>
      </w:r>
      <w:r>
        <w:rPr>
          <w:spacing w:val="-7"/>
          <w:w w:val="95"/>
        </w:rPr>
        <w:t xml:space="preserve"> </w:t>
      </w:r>
      <w:r>
        <w:rPr>
          <w:w w:val="95"/>
        </w:rPr>
        <w:t>courses</w:t>
      </w:r>
      <w:r>
        <w:rPr>
          <w:spacing w:val="-6"/>
          <w:w w:val="95"/>
        </w:rPr>
        <w:t xml:space="preserve"> </w:t>
      </w:r>
      <w:r>
        <w:rPr>
          <w:w w:val="95"/>
        </w:rPr>
        <w:t>for</w:t>
      </w:r>
      <w:r>
        <w:rPr>
          <w:spacing w:val="-6"/>
          <w:w w:val="95"/>
        </w:rPr>
        <w:t xml:space="preserve"> </w:t>
      </w:r>
      <w:r>
        <w:rPr>
          <w:w w:val="95"/>
        </w:rPr>
        <w:t xml:space="preserve">more </w:t>
      </w:r>
      <w:r>
        <w:rPr>
          <w:w w:val="85"/>
        </w:rPr>
        <w:t>mature students. Going back to student life for</w:t>
      </w:r>
      <w:r>
        <w:rPr>
          <w:spacing w:val="40"/>
        </w:rPr>
        <w:t xml:space="preserve"> </w:t>
      </w:r>
      <w:r>
        <w:rPr>
          <w:w w:val="85"/>
        </w:rPr>
        <w:t xml:space="preserve">a year is a great idea and you can then return to </w:t>
      </w:r>
      <w:r>
        <w:rPr>
          <w:w w:val="90"/>
        </w:rPr>
        <w:t>the</w:t>
      </w:r>
      <w:r>
        <w:rPr>
          <w:spacing w:val="-10"/>
          <w:w w:val="90"/>
        </w:rPr>
        <w:t xml:space="preserve"> </w:t>
      </w:r>
      <w:r>
        <w:rPr>
          <w:w w:val="90"/>
        </w:rPr>
        <w:t>world</w:t>
      </w:r>
      <w:r>
        <w:rPr>
          <w:spacing w:val="-10"/>
          <w:w w:val="90"/>
        </w:rPr>
        <w:t xml:space="preserve"> </w:t>
      </w:r>
      <w:r>
        <w:rPr>
          <w:w w:val="90"/>
        </w:rPr>
        <w:t>of</w:t>
      </w:r>
      <w:r>
        <w:rPr>
          <w:spacing w:val="-10"/>
          <w:w w:val="90"/>
        </w:rPr>
        <w:t xml:space="preserve"> </w:t>
      </w:r>
      <w:r>
        <w:rPr>
          <w:w w:val="90"/>
        </w:rPr>
        <w:t>work</w:t>
      </w:r>
      <w:r>
        <w:rPr>
          <w:spacing w:val="-9"/>
          <w:w w:val="90"/>
        </w:rPr>
        <w:t xml:space="preserve"> </w:t>
      </w:r>
      <w:r>
        <w:rPr>
          <w:w w:val="90"/>
        </w:rPr>
        <w:t>at</w:t>
      </w:r>
      <w:r>
        <w:rPr>
          <w:spacing w:val="-10"/>
          <w:w w:val="90"/>
        </w:rPr>
        <w:t xml:space="preserve"> </w:t>
      </w:r>
      <w:r>
        <w:rPr>
          <w:w w:val="90"/>
        </w:rPr>
        <w:t>management</w:t>
      </w:r>
      <w:r>
        <w:rPr>
          <w:spacing w:val="-10"/>
          <w:w w:val="90"/>
        </w:rPr>
        <w:t xml:space="preserve"> </w:t>
      </w:r>
      <w:r>
        <w:rPr>
          <w:w w:val="90"/>
        </w:rPr>
        <w:t>level.</w:t>
      </w:r>
    </w:p>
    <w:p w14:paraId="030EF47C">
      <w:pPr>
        <w:pStyle w:val="6"/>
        <w:spacing w:before="41" w:line="266" w:lineRule="auto"/>
        <w:ind w:left="19" w:right="428"/>
        <w:jc w:val="both"/>
      </w:pPr>
      <w:r>
        <w:br w:type="column"/>
      </w:r>
      <w:r>
        <w:rPr>
          <w:w w:val="85"/>
        </w:rPr>
        <w:t>Nowadays</w:t>
      </w:r>
      <w:r>
        <w:rPr>
          <w:spacing w:val="-9"/>
          <w:w w:val="85"/>
        </w:rPr>
        <w:t xml:space="preserve"> </w:t>
      </w:r>
      <w:r>
        <w:rPr>
          <w:w w:val="85"/>
        </w:rPr>
        <w:t>it</w:t>
      </w:r>
      <w:r>
        <w:rPr>
          <w:spacing w:val="-6"/>
          <w:w w:val="85"/>
        </w:rPr>
        <w:t xml:space="preserve"> </w:t>
      </w:r>
      <w:r>
        <w:rPr>
          <w:w w:val="85"/>
        </w:rPr>
        <w:t>is</w:t>
      </w:r>
      <w:r>
        <w:rPr>
          <w:spacing w:val="-7"/>
          <w:w w:val="85"/>
        </w:rPr>
        <w:t xml:space="preserve"> </w:t>
      </w:r>
      <w:r>
        <w:rPr>
          <w:w w:val="85"/>
        </w:rPr>
        <w:t>popular</w:t>
      </w:r>
      <w:r>
        <w:rPr>
          <w:spacing w:val="-6"/>
          <w:w w:val="85"/>
        </w:rPr>
        <w:t xml:space="preserve"> </w:t>
      </w:r>
      <w:r>
        <w:rPr>
          <w:w w:val="85"/>
        </w:rPr>
        <w:t>for</w:t>
      </w:r>
      <w:r>
        <w:rPr>
          <w:spacing w:val="-7"/>
          <w:w w:val="85"/>
        </w:rPr>
        <w:t xml:space="preserve"> </w:t>
      </w:r>
      <w:r>
        <w:rPr>
          <w:w w:val="85"/>
        </w:rPr>
        <w:t>school</w:t>
      </w:r>
      <w:r>
        <w:rPr>
          <w:spacing w:val="-6"/>
          <w:w w:val="85"/>
        </w:rPr>
        <w:t xml:space="preserve"> </w:t>
      </w:r>
      <w:r>
        <w:rPr>
          <w:w w:val="85"/>
        </w:rPr>
        <w:t>leavers</w:t>
      </w:r>
      <w:r>
        <w:rPr>
          <w:spacing w:val="-7"/>
          <w:w w:val="85"/>
        </w:rPr>
        <w:t xml:space="preserve"> </w:t>
      </w:r>
      <w:r>
        <w:rPr>
          <w:w w:val="85"/>
        </w:rPr>
        <w:t>to</w:t>
      </w:r>
      <w:r>
        <w:rPr>
          <w:spacing w:val="-6"/>
          <w:w w:val="85"/>
        </w:rPr>
        <w:t xml:space="preserve"> </w:t>
      </w:r>
      <w:r>
        <w:rPr>
          <w:w w:val="85"/>
        </w:rPr>
        <w:t>take a</w:t>
      </w:r>
      <w:r>
        <w:rPr>
          <w:spacing w:val="-6"/>
          <w:w w:val="85"/>
        </w:rPr>
        <w:t xml:space="preserve"> </w:t>
      </w:r>
      <w:r>
        <w:rPr>
          <w:w w:val="85"/>
        </w:rPr>
        <w:t>break</w:t>
      </w:r>
      <w:r>
        <w:rPr>
          <w:spacing w:val="-6"/>
          <w:w w:val="85"/>
        </w:rPr>
        <w:t xml:space="preserve"> </w:t>
      </w:r>
      <w:r>
        <w:rPr>
          <w:w w:val="85"/>
        </w:rPr>
        <w:t>before</w:t>
      </w:r>
      <w:r>
        <w:rPr>
          <w:spacing w:val="-6"/>
          <w:w w:val="85"/>
        </w:rPr>
        <w:t xml:space="preserve"> </w:t>
      </w:r>
      <w:r>
        <w:rPr>
          <w:w w:val="85"/>
        </w:rPr>
        <w:t>they</w:t>
      </w:r>
      <w:r>
        <w:rPr>
          <w:spacing w:val="-6"/>
          <w:w w:val="85"/>
        </w:rPr>
        <w:t xml:space="preserve"> </w:t>
      </w:r>
      <w:r>
        <w:rPr>
          <w:w w:val="85"/>
        </w:rPr>
        <w:t>think</w:t>
      </w:r>
      <w:r>
        <w:rPr>
          <w:spacing w:val="-5"/>
          <w:w w:val="85"/>
        </w:rPr>
        <w:t xml:space="preserve"> </w:t>
      </w:r>
      <w:r>
        <w:rPr>
          <w:w w:val="85"/>
        </w:rPr>
        <w:t>about</w:t>
      </w:r>
      <w:r>
        <w:rPr>
          <w:spacing w:val="-6"/>
          <w:w w:val="85"/>
        </w:rPr>
        <w:t xml:space="preserve"> </w:t>
      </w:r>
      <w:r>
        <w:rPr>
          <w:w w:val="85"/>
        </w:rPr>
        <w:t>an</w:t>
      </w:r>
      <w:r>
        <w:rPr>
          <w:spacing w:val="-6"/>
          <w:w w:val="85"/>
        </w:rPr>
        <w:t xml:space="preserve"> </w:t>
      </w:r>
      <w:r>
        <w:rPr>
          <w:w w:val="85"/>
        </w:rPr>
        <w:t>occupation</w:t>
      </w:r>
      <w:r>
        <w:rPr>
          <w:spacing w:val="-3"/>
          <w:w w:val="85"/>
        </w:rPr>
        <w:t xml:space="preserve"> </w:t>
      </w:r>
      <w:r>
        <w:rPr>
          <w:w w:val="85"/>
        </w:rPr>
        <w:t>or a place at university. I think the most important thing</w:t>
      </w:r>
      <w:r>
        <w:rPr>
          <w:spacing w:val="-3"/>
          <w:w w:val="85"/>
        </w:rPr>
        <w:t xml:space="preserve"> </w:t>
      </w:r>
      <w:r>
        <w:rPr>
          <w:w w:val="85"/>
        </w:rPr>
        <w:t>is</w:t>
      </w:r>
      <w:r>
        <w:rPr>
          <w:spacing w:val="-2"/>
          <w:w w:val="85"/>
        </w:rPr>
        <w:t xml:space="preserve"> </w:t>
      </w:r>
      <w:r>
        <w:rPr>
          <w:w w:val="85"/>
        </w:rPr>
        <w:t>to</w:t>
      </w:r>
      <w:r>
        <w:rPr>
          <w:spacing w:val="-3"/>
          <w:w w:val="85"/>
        </w:rPr>
        <w:t xml:space="preserve"> </w:t>
      </w:r>
      <w:r>
        <w:rPr>
          <w:w w:val="85"/>
        </w:rPr>
        <w:t>start</w:t>
      </w:r>
      <w:r>
        <w:rPr>
          <w:spacing w:val="-2"/>
          <w:w w:val="85"/>
        </w:rPr>
        <w:t xml:space="preserve"> </w:t>
      </w:r>
      <w:r>
        <w:rPr>
          <w:w w:val="85"/>
        </w:rPr>
        <w:t>working</w:t>
      </w:r>
      <w:r>
        <w:rPr>
          <w:spacing w:val="-3"/>
          <w:w w:val="85"/>
        </w:rPr>
        <w:t xml:space="preserve"> </w:t>
      </w:r>
      <w:r>
        <w:rPr>
          <w:w w:val="85"/>
        </w:rPr>
        <w:t>as</w:t>
      </w:r>
      <w:r>
        <w:rPr>
          <w:spacing w:val="-3"/>
          <w:w w:val="85"/>
        </w:rPr>
        <w:t xml:space="preserve"> </w:t>
      </w:r>
      <w:r>
        <w:rPr>
          <w:w w:val="85"/>
        </w:rPr>
        <w:t>soon</w:t>
      </w:r>
      <w:r>
        <w:rPr>
          <w:spacing w:val="-3"/>
          <w:w w:val="85"/>
        </w:rPr>
        <w:t xml:space="preserve"> </w:t>
      </w:r>
      <w:r>
        <w:rPr>
          <w:w w:val="85"/>
        </w:rPr>
        <w:t>as</w:t>
      </w:r>
      <w:r>
        <w:rPr>
          <w:spacing w:val="-3"/>
          <w:w w:val="85"/>
        </w:rPr>
        <w:t xml:space="preserve"> </w:t>
      </w:r>
      <w:r>
        <w:rPr>
          <w:w w:val="85"/>
        </w:rPr>
        <w:t>you</w:t>
      </w:r>
      <w:r>
        <w:rPr>
          <w:spacing w:val="-2"/>
          <w:w w:val="85"/>
        </w:rPr>
        <w:t xml:space="preserve"> </w:t>
      </w:r>
      <w:r>
        <w:rPr>
          <w:w w:val="85"/>
        </w:rPr>
        <w:t>can.</w:t>
      </w:r>
      <w:r>
        <w:rPr>
          <w:spacing w:val="-2"/>
          <w:w w:val="85"/>
        </w:rPr>
        <w:t xml:space="preserve"> </w:t>
      </w:r>
      <w:r>
        <w:rPr>
          <w:w w:val="85"/>
        </w:rPr>
        <w:t xml:space="preserve">You need practical experience for your CV and that </w:t>
      </w:r>
      <w:r>
        <w:rPr>
          <w:w w:val="95"/>
        </w:rPr>
        <w:t xml:space="preserve">can be more valuable than a diploma. </w:t>
      </w:r>
      <w:r>
        <w:rPr>
          <w:w w:val="90"/>
        </w:rPr>
        <w:t>Nevertheless,</w:t>
      </w:r>
      <w:r>
        <w:rPr>
          <w:spacing w:val="-10"/>
          <w:w w:val="90"/>
        </w:rPr>
        <w:t xml:space="preserve"> </w:t>
      </w:r>
      <w:r>
        <w:rPr>
          <w:w w:val="90"/>
        </w:rPr>
        <w:t>your</w:t>
      </w:r>
      <w:r>
        <w:rPr>
          <w:spacing w:val="-10"/>
          <w:w w:val="90"/>
        </w:rPr>
        <w:t xml:space="preserve"> </w:t>
      </w:r>
      <w:r>
        <w:rPr>
          <w:w w:val="90"/>
        </w:rPr>
        <w:t>studies</w:t>
      </w:r>
      <w:r>
        <w:rPr>
          <w:spacing w:val="-10"/>
          <w:w w:val="90"/>
        </w:rPr>
        <w:t xml:space="preserve"> </w:t>
      </w:r>
      <w:r>
        <w:rPr>
          <w:w w:val="90"/>
        </w:rPr>
        <w:t>do</w:t>
      </w:r>
      <w:r>
        <w:rPr>
          <w:spacing w:val="-9"/>
          <w:w w:val="90"/>
        </w:rPr>
        <w:t xml:space="preserve"> </w:t>
      </w:r>
      <w:r>
        <w:rPr>
          <w:w w:val="90"/>
        </w:rPr>
        <w:t>not</w:t>
      </w:r>
      <w:r>
        <w:rPr>
          <w:spacing w:val="-10"/>
          <w:w w:val="90"/>
        </w:rPr>
        <w:t xml:space="preserve"> </w:t>
      </w:r>
      <w:r>
        <w:rPr>
          <w:w w:val="90"/>
        </w:rPr>
        <w:t>have</w:t>
      </w:r>
      <w:r>
        <w:rPr>
          <w:spacing w:val="-10"/>
          <w:w w:val="90"/>
        </w:rPr>
        <w:t xml:space="preserve"> </w:t>
      </w:r>
      <w:r>
        <w:rPr>
          <w:w w:val="90"/>
        </w:rPr>
        <w:t>to</w:t>
      </w:r>
      <w:r>
        <w:rPr>
          <w:spacing w:val="-10"/>
          <w:w w:val="90"/>
        </w:rPr>
        <w:t xml:space="preserve"> </w:t>
      </w:r>
      <w:r>
        <w:rPr>
          <w:w w:val="90"/>
        </w:rPr>
        <w:t xml:space="preserve">stop </w:t>
      </w:r>
      <w:r>
        <w:rPr>
          <w:w w:val="95"/>
        </w:rPr>
        <w:t>just</w:t>
      </w:r>
      <w:r>
        <w:rPr>
          <w:spacing w:val="-3"/>
          <w:w w:val="95"/>
        </w:rPr>
        <w:t xml:space="preserve"> </w:t>
      </w:r>
      <w:r>
        <w:rPr>
          <w:w w:val="95"/>
        </w:rPr>
        <w:t>because</w:t>
      </w:r>
      <w:r>
        <w:rPr>
          <w:spacing w:val="-4"/>
          <w:w w:val="95"/>
        </w:rPr>
        <w:t xml:space="preserve"> </w:t>
      </w:r>
      <w:r>
        <w:rPr>
          <w:w w:val="95"/>
        </w:rPr>
        <w:t>you</w:t>
      </w:r>
      <w:r>
        <w:rPr>
          <w:spacing w:val="-4"/>
          <w:w w:val="95"/>
        </w:rPr>
        <w:t xml:space="preserve"> </w:t>
      </w:r>
      <w:r>
        <w:rPr>
          <w:w w:val="95"/>
        </w:rPr>
        <w:t>are</w:t>
      </w:r>
      <w:r>
        <w:rPr>
          <w:spacing w:val="-3"/>
          <w:w w:val="95"/>
        </w:rPr>
        <w:t xml:space="preserve"> </w:t>
      </w:r>
      <w:r>
        <w:rPr>
          <w:w w:val="95"/>
        </w:rPr>
        <w:t>working.</w:t>
      </w:r>
      <w:r>
        <w:rPr>
          <w:spacing w:val="-4"/>
          <w:w w:val="95"/>
        </w:rPr>
        <w:t xml:space="preserve"> </w:t>
      </w:r>
      <w:r>
        <w:rPr>
          <w:w w:val="95"/>
        </w:rPr>
        <w:t>Colleges</w:t>
      </w:r>
      <w:r>
        <w:rPr>
          <w:spacing w:val="-4"/>
          <w:w w:val="95"/>
        </w:rPr>
        <w:t xml:space="preserve"> </w:t>
      </w:r>
      <w:r>
        <w:rPr>
          <w:w w:val="95"/>
        </w:rPr>
        <w:t xml:space="preserve">and </w:t>
      </w:r>
      <w:r>
        <w:rPr>
          <w:spacing w:val="-2"/>
          <w:w w:val="90"/>
        </w:rPr>
        <w:t>universities</w:t>
      </w:r>
      <w:r>
        <w:rPr>
          <w:spacing w:val="-3"/>
          <w:w w:val="90"/>
        </w:rPr>
        <w:t xml:space="preserve"> </w:t>
      </w:r>
      <w:r>
        <w:rPr>
          <w:spacing w:val="-2"/>
          <w:w w:val="90"/>
        </w:rPr>
        <w:t>offer</w:t>
      </w:r>
      <w:r>
        <w:rPr>
          <w:spacing w:val="-3"/>
          <w:w w:val="90"/>
        </w:rPr>
        <w:t xml:space="preserve"> </w:t>
      </w:r>
      <w:r>
        <w:rPr>
          <w:spacing w:val="-2"/>
          <w:w w:val="90"/>
        </w:rPr>
        <w:t>options</w:t>
      </w:r>
      <w:r>
        <w:rPr>
          <w:spacing w:val="-3"/>
          <w:w w:val="90"/>
        </w:rPr>
        <w:t xml:space="preserve"> </w:t>
      </w:r>
      <w:r>
        <w:rPr>
          <w:spacing w:val="-2"/>
          <w:w w:val="90"/>
        </w:rPr>
        <w:t>for</w:t>
      </w:r>
      <w:r>
        <w:rPr>
          <w:spacing w:val="-3"/>
          <w:w w:val="90"/>
        </w:rPr>
        <w:t xml:space="preserve"> </w:t>
      </w:r>
      <w:r>
        <w:rPr>
          <w:spacing w:val="-2"/>
          <w:w w:val="90"/>
        </w:rPr>
        <w:t>people</w:t>
      </w:r>
      <w:r>
        <w:rPr>
          <w:spacing w:val="-3"/>
          <w:w w:val="90"/>
        </w:rPr>
        <w:t xml:space="preserve"> </w:t>
      </w:r>
      <w:r>
        <w:rPr>
          <w:spacing w:val="-2"/>
          <w:w w:val="90"/>
        </w:rPr>
        <w:t>who</w:t>
      </w:r>
      <w:r>
        <w:rPr>
          <w:spacing w:val="-4"/>
          <w:w w:val="90"/>
        </w:rPr>
        <w:t xml:space="preserve"> </w:t>
      </w:r>
      <w:r>
        <w:rPr>
          <w:spacing w:val="-2"/>
          <w:w w:val="90"/>
        </w:rPr>
        <w:t xml:space="preserve">want </w:t>
      </w:r>
      <w:r>
        <w:rPr>
          <w:w w:val="95"/>
        </w:rPr>
        <w:t>to do both.</w:t>
      </w:r>
    </w:p>
    <w:p w14:paraId="20556DB5">
      <w:pPr>
        <w:pStyle w:val="2"/>
        <w:spacing w:before="9"/>
        <w:ind w:left="19"/>
        <w:jc w:val="both"/>
      </w:pPr>
      <w:r>
        <w:rPr>
          <w:w w:val="90"/>
        </w:rPr>
        <w:t>Person</w:t>
      </w:r>
      <w:r>
        <w:rPr>
          <w:spacing w:val="7"/>
        </w:rPr>
        <w:t xml:space="preserve"> </w:t>
      </w:r>
      <w:r>
        <w:rPr>
          <w:spacing w:val="-10"/>
        </w:rPr>
        <w:t>D</w:t>
      </w:r>
    </w:p>
    <w:p w14:paraId="18771A93">
      <w:pPr>
        <w:pStyle w:val="6"/>
        <w:spacing w:line="266" w:lineRule="auto"/>
        <w:ind w:left="19" w:right="428"/>
        <w:jc w:val="both"/>
      </w:pPr>
      <w:r>
        <w:rPr>
          <w:w w:val="95"/>
        </w:rPr>
        <w:t>I</w:t>
      </w:r>
      <w:r>
        <w:rPr>
          <w:spacing w:val="-10"/>
          <w:w w:val="95"/>
        </w:rPr>
        <w:t xml:space="preserve"> </w:t>
      </w:r>
      <w:r>
        <w:rPr>
          <w:w w:val="95"/>
        </w:rPr>
        <w:t>think</w:t>
      </w:r>
      <w:r>
        <w:rPr>
          <w:spacing w:val="-10"/>
          <w:w w:val="95"/>
        </w:rPr>
        <w:t xml:space="preserve"> </w:t>
      </w:r>
      <w:r>
        <w:rPr>
          <w:w w:val="95"/>
        </w:rPr>
        <w:t>we</w:t>
      </w:r>
      <w:r>
        <w:rPr>
          <w:spacing w:val="-10"/>
          <w:w w:val="95"/>
        </w:rPr>
        <w:t xml:space="preserve"> </w:t>
      </w:r>
      <w:r>
        <w:rPr>
          <w:w w:val="95"/>
        </w:rPr>
        <w:t>should</w:t>
      </w:r>
      <w:r>
        <w:rPr>
          <w:spacing w:val="-9"/>
          <w:w w:val="95"/>
        </w:rPr>
        <w:t xml:space="preserve"> </w:t>
      </w:r>
      <w:r>
        <w:rPr>
          <w:w w:val="95"/>
        </w:rPr>
        <w:t>all</w:t>
      </w:r>
      <w:r>
        <w:rPr>
          <w:spacing w:val="-11"/>
          <w:w w:val="95"/>
        </w:rPr>
        <w:t xml:space="preserve"> </w:t>
      </w:r>
      <w:r>
        <w:rPr>
          <w:w w:val="95"/>
        </w:rPr>
        <w:t>keep</w:t>
      </w:r>
      <w:r>
        <w:rPr>
          <w:spacing w:val="-10"/>
          <w:w w:val="95"/>
        </w:rPr>
        <w:t xml:space="preserve"> </w:t>
      </w:r>
      <w:r>
        <w:rPr>
          <w:w w:val="95"/>
        </w:rPr>
        <w:t>learning,</w:t>
      </w:r>
      <w:r>
        <w:rPr>
          <w:spacing w:val="-10"/>
          <w:w w:val="95"/>
        </w:rPr>
        <w:t xml:space="preserve"> </w:t>
      </w:r>
      <w:r>
        <w:rPr>
          <w:w w:val="95"/>
        </w:rPr>
        <w:t>but</w:t>
      </w:r>
      <w:r>
        <w:rPr>
          <w:spacing w:val="-10"/>
          <w:w w:val="95"/>
        </w:rPr>
        <w:t xml:space="preserve"> </w:t>
      </w:r>
      <w:r>
        <w:rPr>
          <w:w w:val="95"/>
        </w:rPr>
        <w:t xml:space="preserve">you </w:t>
      </w:r>
      <w:r>
        <w:rPr>
          <w:w w:val="90"/>
        </w:rPr>
        <w:t>don't</w:t>
      </w:r>
      <w:r>
        <w:rPr>
          <w:spacing w:val="-12"/>
          <w:w w:val="90"/>
        </w:rPr>
        <w:t xml:space="preserve"> </w:t>
      </w:r>
      <w:r>
        <w:rPr>
          <w:w w:val="90"/>
        </w:rPr>
        <w:t>need</w:t>
      </w:r>
      <w:r>
        <w:rPr>
          <w:spacing w:val="-10"/>
          <w:w w:val="90"/>
        </w:rPr>
        <w:t xml:space="preserve"> </w:t>
      </w:r>
      <w:r>
        <w:rPr>
          <w:w w:val="90"/>
        </w:rPr>
        <w:t>a</w:t>
      </w:r>
      <w:r>
        <w:rPr>
          <w:spacing w:val="-10"/>
          <w:w w:val="90"/>
        </w:rPr>
        <w:t xml:space="preserve"> </w:t>
      </w:r>
      <w:r>
        <w:rPr>
          <w:w w:val="90"/>
        </w:rPr>
        <w:t>piece</w:t>
      </w:r>
      <w:r>
        <w:rPr>
          <w:spacing w:val="-9"/>
          <w:w w:val="90"/>
        </w:rPr>
        <w:t xml:space="preserve"> </w:t>
      </w:r>
      <w:r>
        <w:rPr>
          <w:w w:val="90"/>
        </w:rPr>
        <w:t>of</w:t>
      </w:r>
      <w:r>
        <w:rPr>
          <w:spacing w:val="-10"/>
          <w:w w:val="90"/>
        </w:rPr>
        <w:t xml:space="preserve"> </w:t>
      </w:r>
      <w:r>
        <w:rPr>
          <w:w w:val="90"/>
        </w:rPr>
        <w:t>paper</w:t>
      </w:r>
      <w:r>
        <w:rPr>
          <w:spacing w:val="-10"/>
          <w:w w:val="90"/>
        </w:rPr>
        <w:t xml:space="preserve"> </w:t>
      </w:r>
      <w:r>
        <w:rPr>
          <w:w w:val="90"/>
        </w:rPr>
        <w:t>from</w:t>
      </w:r>
      <w:r>
        <w:rPr>
          <w:spacing w:val="-10"/>
          <w:w w:val="90"/>
        </w:rPr>
        <w:t xml:space="preserve"> </w:t>
      </w:r>
      <w:r>
        <w:rPr>
          <w:w w:val="90"/>
        </w:rPr>
        <w:t>an</w:t>
      </w:r>
      <w:r>
        <w:rPr>
          <w:spacing w:val="-9"/>
          <w:w w:val="90"/>
        </w:rPr>
        <w:t xml:space="preserve"> </w:t>
      </w:r>
      <w:r>
        <w:rPr>
          <w:w w:val="90"/>
        </w:rPr>
        <w:t xml:space="preserve">institution </w:t>
      </w:r>
      <w:r>
        <w:rPr>
          <w:spacing w:val="-2"/>
          <w:w w:val="85"/>
        </w:rPr>
        <w:t>to prove it. There are many</w:t>
      </w:r>
      <w:r>
        <w:rPr>
          <w:spacing w:val="-4"/>
          <w:w w:val="85"/>
        </w:rPr>
        <w:t xml:space="preserve"> </w:t>
      </w:r>
      <w:r>
        <w:rPr>
          <w:spacing w:val="-2"/>
          <w:w w:val="85"/>
        </w:rPr>
        <w:t xml:space="preserve">free courses available </w:t>
      </w:r>
      <w:r>
        <w:rPr>
          <w:w w:val="90"/>
        </w:rPr>
        <w:t xml:space="preserve">online. Of course, not all are good, but a little </w:t>
      </w:r>
      <w:r>
        <w:rPr>
          <w:w w:val="85"/>
        </w:rPr>
        <w:t>research</w:t>
      </w:r>
      <w:r>
        <w:rPr>
          <w:spacing w:val="-2"/>
          <w:w w:val="85"/>
        </w:rPr>
        <w:t xml:space="preserve"> </w:t>
      </w:r>
      <w:r>
        <w:rPr>
          <w:w w:val="85"/>
        </w:rPr>
        <w:t>will</w:t>
      </w:r>
      <w:r>
        <w:rPr>
          <w:spacing w:val="-3"/>
          <w:w w:val="85"/>
        </w:rPr>
        <w:t xml:space="preserve"> </w:t>
      </w:r>
      <w:r>
        <w:rPr>
          <w:w w:val="85"/>
        </w:rPr>
        <w:t>help</w:t>
      </w:r>
      <w:r>
        <w:rPr>
          <w:spacing w:val="-1"/>
          <w:w w:val="85"/>
        </w:rPr>
        <w:t xml:space="preserve"> </w:t>
      </w:r>
      <w:r>
        <w:rPr>
          <w:w w:val="85"/>
        </w:rPr>
        <w:t>you</w:t>
      </w:r>
      <w:r>
        <w:rPr>
          <w:spacing w:val="-1"/>
          <w:w w:val="85"/>
        </w:rPr>
        <w:t xml:space="preserve"> </w:t>
      </w:r>
      <w:r>
        <w:rPr>
          <w:w w:val="85"/>
        </w:rPr>
        <w:t>identify</w:t>
      </w:r>
      <w:r>
        <w:rPr>
          <w:spacing w:val="-4"/>
          <w:w w:val="85"/>
        </w:rPr>
        <w:t xml:space="preserve"> </w:t>
      </w:r>
      <w:r>
        <w:rPr>
          <w:w w:val="85"/>
        </w:rPr>
        <w:t>which</w:t>
      </w:r>
      <w:r>
        <w:rPr>
          <w:spacing w:val="-2"/>
          <w:w w:val="85"/>
        </w:rPr>
        <w:t xml:space="preserve"> </w:t>
      </w:r>
      <w:r>
        <w:rPr>
          <w:w w:val="85"/>
        </w:rPr>
        <w:t>one</w:t>
      </w:r>
      <w:r>
        <w:rPr>
          <w:spacing w:val="-3"/>
          <w:w w:val="85"/>
        </w:rPr>
        <w:t xml:space="preserve"> </w:t>
      </w:r>
      <w:r>
        <w:rPr>
          <w:w w:val="85"/>
        </w:rPr>
        <w:t>is</w:t>
      </w:r>
      <w:r>
        <w:rPr>
          <w:spacing w:val="-3"/>
          <w:w w:val="85"/>
        </w:rPr>
        <w:t xml:space="preserve"> </w:t>
      </w:r>
      <w:r>
        <w:rPr>
          <w:w w:val="85"/>
        </w:rPr>
        <w:t xml:space="preserve">best </w:t>
      </w:r>
      <w:r>
        <w:rPr>
          <w:w w:val="95"/>
        </w:rPr>
        <w:t>for</w:t>
      </w:r>
      <w:r>
        <w:rPr>
          <w:spacing w:val="-5"/>
          <w:w w:val="95"/>
        </w:rPr>
        <w:t xml:space="preserve"> </w:t>
      </w:r>
      <w:r>
        <w:rPr>
          <w:w w:val="95"/>
        </w:rPr>
        <w:t>you.</w:t>
      </w:r>
      <w:r>
        <w:rPr>
          <w:spacing w:val="-4"/>
          <w:w w:val="95"/>
        </w:rPr>
        <w:t xml:space="preserve"> </w:t>
      </w:r>
      <w:r>
        <w:rPr>
          <w:w w:val="95"/>
        </w:rPr>
        <w:t>A</w:t>
      </w:r>
      <w:r>
        <w:rPr>
          <w:spacing w:val="-4"/>
          <w:w w:val="95"/>
        </w:rPr>
        <w:t xml:space="preserve"> </w:t>
      </w:r>
      <w:r>
        <w:rPr>
          <w:w w:val="95"/>
        </w:rPr>
        <w:t>lot</w:t>
      </w:r>
      <w:r>
        <w:rPr>
          <w:spacing w:val="-5"/>
          <w:w w:val="95"/>
        </w:rPr>
        <w:t xml:space="preserve"> </w:t>
      </w:r>
      <w:r>
        <w:rPr>
          <w:w w:val="95"/>
        </w:rPr>
        <w:t>of</w:t>
      </w:r>
      <w:r>
        <w:rPr>
          <w:spacing w:val="-6"/>
          <w:w w:val="95"/>
        </w:rPr>
        <w:t xml:space="preserve"> </w:t>
      </w:r>
      <w:r>
        <w:rPr>
          <w:w w:val="95"/>
        </w:rPr>
        <w:t>young</w:t>
      </w:r>
      <w:r>
        <w:rPr>
          <w:spacing w:val="-5"/>
          <w:w w:val="95"/>
        </w:rPr>
        <w:t xml:space="preserve"> </w:t>
      </w:r>
      <w:r>
        <w:rPr>
          <w:w w:val="95"/>
        </w:rPr>
        <w:t>people</w:t>
      </w:r>
      <w:r>
        <w:rPr>
          <w:spacing w:val="-5"/>
          <w:w w:val="95"/>
        </w:rPr>
        <w:t xml:space="preserve"> </w:t>
      </w:r>
      <w:r>
        <w:rPr>
          <w:w w:val="95"/>
        </w:rPr>
        <w:t>get</w:t>
      </w:r>
      <w:r>
        <w:rPr>
          <w:spacing w:val="-5"/>
          <w:w w:val="95"/>
        </w:rPr>
        <w:t xml:space="preserve"> </w:t>
      </w:r>
      <w:r>
        <w:rPr>
          <w:w w:val="95"/>
        </w:rPr>
        <w:t>into</w:t>
      </w:r>
      <w:r>
        <w:rPr>
          <w:spacing w:val="-6"/>
          <w:w w:val="95"/>
        </w:rPr>
        <w:t xml:space="preserve"> </w:t>
      </w:r>
      <w:r>
        <w:rPr>
          <w:w w:val="95"/>
        </w:rPr>
        <w:t xml:space="preserve">debt </w:t>
      </w:r>
      <w:r>
        <w:rPr>
          <w:w w:val="85"/>
        </w:rPr>
        <w:t xml:space="preserve">because they have to pay for their studies. With </w:t>
      </w:r>
      <w:r>
        <w:rPr>
          <w:w w:val="80"/>
        </w:rPr>
        <w:t xml:space="preserve">the resources available online these days, you can </w:t>
      </w:r>
      <w:r>
        <w:rPr>
          <w:w w:val="90"/>
        </w:rPr>
        <w:t>take control. You won't regret it.</w:t>
      </w:r>
    </w:p>
    <w:p w14:paraId="7E39B1ED">
      <w:pPr>
        <w:pStyle w:val="6"/>
        <w:spacing w:after="0" w:line="266" w:lineRule="auto"/>
        <w:jc w:val="both"/>
        <w:sectPr>
          <w:type w:val="continuous"/>
          <w:pgSz w:w="12240" w:h="15840"/>
          <w:pgMar w:top="540" w:right="720" w:bottom="880" w:left="1080" w:header="0" w:footer="692" w:gutter="0"/>
          <w:cols w:equalWidth="0" w:num="2">
            <w:col w:w="4730" w:space="517"/>
            <w:col w:w="5193"/>
          </w:cols>
        </w:sectPr>
      </w:pPr>
    </w:p>
    <w:p w14:paraId="0A946A9D">
      <w:pPr>
        <w:pStyle w:val="8"/>
        <w:numPr>
          <w:ilvl w:val="0"/>
          <w:numId w:val="3"/>
        </w:numPr>
        <w:tabs>
          <w:tab w:val="left" w:pos="575"/>
        </w:tabs>
        <w:spacing w:before="68" w:after="0" w:line="240" w:lineRule="auto"/>
        <w:ind w:left="575" w:right="0" w:hanging="237"/>
        <w:jc w:val="left"/>
        <w:rPr>
          <w:sz w:val="26"/>
        </w:rPr>
      </w:pPr>
      <w:r>
        <w:rPr>
          <w:w w:val="85"/>
          <w:sz w:val="26"/>
        </w:rPr>
        <w:t>Who</w:t>
      </w:r>
      <w:r>
        <w:rPr>
          <w:spacing w:val="-5"/>
          <w:w w:val="85"/>
          <w:sz w:val="26"/>
        </w:rPr>
        <w:t xml:space="preserve"> </w:t>
      </w:r>
      <w:r>
        <w:rPr>
          <w:w w:val="85"/>
          <w:sz w:val="26"/>
        </w:rPr>
        <w:t>thinks</w:t>
      </w:r>
      <w:r>
        <w:rPr>
          <w:spacing w:val="-2"/>
          <w:w w:val="85"/>
          <w:sz w:val="26"/>
        </w:rPr>
        <w:t xml:space="preserve"> </w:t>
      </w:r>
      <w:r>
        <w:rPr>
          <w:w w:val="85"/>
          <w:sz w:val="26"/>
        </w:rPr>
        <w:t>you</w:t>
      </w:r>
      <w:r>
        <w:rPr>
          <w:spacing w:val="-4"/>
          <w:w w:val="85"/>
          <w:sz w:val="26"/>
        </w:rPr>
        <w:t xml:space="preserve"> </w:t>
      </w:r>
      <w:r>
        <w:rPr>
          <w:w w:val="85"/>
          <w:sz w:val="26"/>
        </w:rPr>
        <w:t>should</w:t>
      </w:r>
      <w:r>
        <w:rPr>
          <w:spacing w:val="-2"/>
          <w:w w:val="85"/>
          <w:sz w:val="26"/>
        </w:rPr>
        <w:t xml:space="preserve"> </w:t>
      </w:r>
      <w:r>
        <w:rPr>
          <w:w w:val="85"/>
          <w:sz w:val="26"/>
        </w:rPr>
        <w:t>study</w:t>
      </w:r>
      <w:r>
        <w:rPr>
          <w:spacing w:val="-5"/>
          <w:w w:val="85"/>
          <w:sz w:val="26"/>
        </w:rPr>
        <w:t xml:space="preserve"> </w:t>
      </w:r>
      <w:r>
        <w:rPr>
          <w:w w:val="85"/>
          <w:sz w:val="26"/>
        </w:rPr>
        <w:t>when</w:t>
      </w:r>
      <w:r>
        <w:rPr>
          <w:spacing w:val="-4"/>
          <w:w w:val="85"/>
          <w:sz w:val="26"/>
        </w:rPr>
        <w:t xml:space="preserve"> </w:t>
      </w:r>
      <w:r>
        <w:rPr>
          <w:w w:val="85"/>
          <w:sz w:val="26"/>
        </w:rPr>
        <w:t>you</w:t>
      </w:r>
      <w:r>
        <w:rPr>
          <w:spacing w:val="-4"/>
          <w:w w:val="85"/>
          <w:sz w:val="26"/>
        </w:rPr>
        <w:t xml:space="preserve"> </w:t>
      </w:r>
      <w:r>
        <w:rPr>
          <w:w w:val="85"/>
          <w:sz w:val="26"/>
        </w:rPr>
        <w:t>are</w:t>
      </w:r>
      <w:r>
        <w:rPr>
          <w:spacing w:val="-4"/>
          <w:w w:val="85"/>
          <w:sz w:val="26"/>
        </w:rPr>
        <w:t xml:space="preserve"> </w:t>
      </w:r>
      <w:r>
        <w:rPr>
          <w:spacing w:val="-2"/>
          <w:w w:val="85"/>
          <w:sz w:val="26"/>
        </w:rPr>
        <w:t>older?</w:t>
      </w:r>
    </w:p>
    <w:p w14:paraId="6237B2BE">
      <w:pPr>
        <w:pStyle w:val="3"/>
        <w:tabs>
          <w:tab w:val="left" w:pos="2852"/>
          <w:tab w:val="left" w:pos="5259"/>
          <w:tab w:val="left" w:pos="7666"/>
        </w:tabs>
      </w:pPr>
      <w:r>
        <w:rPr>
          <w:spacing w:val="-10"/>
        </w:rPr>
        <w:t>A</w:t>
      </w:r>
      <w:r>
        <w:tab/>
      </w:r>
      <w:r>
        <w:rPr>
          <w:spacing w:val="-10"/>
        </w:rPr>
        <w:t>B</w:t>
      </w:r>
      <w:r>
        <w:tab/>
      </w:r>
      <w:r>
        <w:rPr>
          <w:spacing w:val="-10"/>
        </w:rPr>
        <w:t>C</w:t>
      </w:r>
      <w:r>
        <w:tab/>
      </w:r>
      <w:r>
        <w:rPr>
          <w:spacing w:val="-10"/>
        </w:rPr>
        <w:t>D</w:t>
      </w:r>
    </w:p>
    <w:p w14:paraId="2AFF4A1A">
      <w:pPr>
        <w:pStyle w:val="8"/>
        <w:numPr>
          <w:ilvl w:val="0"/>
          <w:numId w:val="3"/>
        </w:numPr>
        <w:tabs>
          <w:tab w:val="left" w:pos="575"/>
        </w:tabs>
        <w:spacing w:before="41" w:after="0" w:line="240" w:lineRule="auto"/>
        <w:ind w:left="575" w:right="0" w:hanging="237"/>
        <w:jc w:val="left"/>
        <w:rPr>
          <w:sz w:val="26"/>
        </w:rPr>
      </w:pPr>
      <w:r>
        <w:rPr>
          <w:w w:val="85"/>
          <w:sz w:val="26"/>
        </w:rPr>
        <w:t>Who</w:t>
      </w:r>
      <w:r>
        <w:rPr>
          <w:spacing w:val="-4"/>
          <w:sz w:val="26"/>
        </w:rPr>
        <w:t xml:space="preserve"> </w:t>
      </w:r>
      <w:r>
        <w:rPr>
          <w:w w:val="85"/>
          <w:sz w:val="26"/>
        </w:rPr>
        <w:t>thinks</w:t>
      </w:r>
      <w:r>
        <w:rPr>
          <w:sz w:val="26"/>
        </w:rPr>
        <w:t xml:space="preserve"> </w:t>
      </w:r>
      <w:r>
        <w:rPr>
          <w:w w:val="85"/>
          <w:sz w:val="26"/>
        </w:rPr>
        <w:t>formal</w:t>
      </w:r>
      <w:r>
        <w:rPr>
          <w:spacing w:val="-2"/>
          <w:sz w:val="26"/>
        </w:rPr>
        <w:t xml:space="preserve"> </w:t>
      </w:r>
      <w:r>
        <w:rPr>
          <w:w w:val="85"/>
          <w:sz w:val="26"/>
        </w:rPr>
        <w:t>qualifications</w:t>
      </w:r>
      <w:r>
        <w:rPr>
          <w:spacing w:val="-2"/>
          <w:sz w:val="26"/>
        </w:rPr>
        <w:t xml:space="preserve"> </w:t>
      </w:r>
      <w:r>
        <w:rPr>
          <w:w w:val="85"/>
          <w:sz w:val="26"/>
        </w:rPr>
        <w:t>are</w:t>
      </w:r>
      <w:r>
        <w:rPr>
          <w:spacing w:val="-3"/>
          <w:sz w:val="26"/>
        </w:rPr>
        <w:t xml:space="preserve"> </w:t>
      </w:r>
      <w:r>
        <w:rPr>
          <w:w w:val="85"/>
          <w:sz w:val="26"/>
        </w:rPr>
        <w:t>too</w:t>
      </w:r>
      <w:r>
        <w:rPr>
          <w:spacing w:val="-3"/>
          <w:sz w:val="26"/>
        </w:rPr>
        <w:t xml:space="preserve"> </w:t>
      </w:r>
      <w:r>
        <w:rPr>
          <w:spacing w:val="-2"/>
          <w:w w:val="85"/>
          <w:sz w:val="26"/>
        </w:rPr>
        <w:t>expensive?</w:t>
      </w:r>
    </w:p>
    <w:p w14:paraId="4B8B2462">
      <w:pPr>
        <w:pStyle w:val="3"/>
        <w:tabs>
          <w:tab w:val="left" w:pos="2852"/>
          <w:tab w:val="left" w:pos="5259"/>
          <w:tab w:val="left" w:pos="7666"/>
        </w:tabs>
        <w:spacing w:before="41"/>
      </w:pPr>
      <w:r>
        <w:rPr>
          <w:spacing w:val="-10"/>
        </w:rPr>
        <w:t>A</w:t>
      </w:r>
      <w:r>
        <w:tab/>
      </w:r>
      <w:r>
        <w:rPr>
          <w:spacing w:val="-10"/>
        </w:rPr>
        <w:t>B</w:t>
      </w:r>
      <w:r>
        <w:tab/>
      </w:r>
      <w:r>
        <w:rPr>
          <w:spacing w:val="-10"/>
        </w:rPr>
        <w:t>C</w:t>
      </w:r>
      <w:r>
        <w:tab/>
      </w:r>
      <w:r>
        <w:rPr>
          <w:spacing w:val="-10"/>
        </w:rPr>
        <w:t>D</w:t>
      </w:r>
    </w:p>
    <w:p w14:paraId="6D20A4A8">
      <w:pPr>
        <w:pStyle w:val="8"/>
        <w:numPr>
          <w:ilvl w:val="0"/>
          <w:numId w:val="3"/>
        </w:numPr>
        <w:tabs>
          <w:tab w:val="left" w:pos="575"/>
        </w:tabs>
        <w:spacing w:before="38" w:after="0" w:line="240" w:lineRule="auto"/>
        <w:ind w:left="575" w:right="0" w:hanging="237"/>
        <w:jc w:val="left"/>
        <w:rPr>
          <w:sz w:val="26"/>
        </w:rPr>
      </w:pPr>
      <w:r>
        <w:rPr>
          <w:w w:val="85"/>
          <w:sz w:val="26"/>
        </w:rPr>
        <w:t>Who</w:t>
      </w:r>
      <w:r>
        <w:rPr>
          <w:spacing w:val="-4"/>
          <w:w w:val="85"/>
          <w:sz w:val="26"/>
        </w:rPr>
        <w:t xml:space="preserve"> </w:t>
      </w:r>
      <w:r>
        <w:rPr>
          <w:w w:val="85"/>
          <w:sz w:val="26"/>
        </w:rPr>
        <w:t>thinks</w:t>
      </w:r>
      <w:r>
        <w:rPr>
          <w:spacing w:val="-2"/>
          <w:w w:val="85"/>
          <w:sz w:val="26"/>
        </w:rPr>
        <w:t xml:space="preserve"> </w:t>
      </w:r>
      <w:r>
        <w:rPr>
          <w:w w:val="85"/>
          <w:sz w:val="26"/>
        </w:rPr>
        <w:t>you</w:t>
      </w:r>
      <w:r>
        <w:rPr>
          <w:spacing w:val="-3"/>
          <w:w w:val="85"/>
          <w:sz w:val="26"/>
        </w:rPr>
        <w:t xml:space="preserve"> </w:t>
      </w:r>
      <w:r>
        <w:rPr>
          <w:w w:val="85"/>
          <w:sz w:val="26"/>
        </w:rPr>
        <w:t>should</w:t>
      </w:r>
      <w:r>
        <w:rPr>
          <w:spacing w:val="-2"/>
          <w:w w:val="85"/>
          <w:sz w:val="26"/>
        </w:rPr>
        <w:t xml:space="preserve"> </w:t>
      </w:r>
      <w:r>
        <w:rPr>
          <w:w w:val="85"/>
          <w:sz w:val="26"/>
        </w:rPr>
        <w:t>go</w:t>
      </w:r>
      <w:r>
        <w:rPr>
          <w:spacing w:val="-4"/>
          <w:w w:val="85"/>
          <w:sz w:val="26"/>
        </w:rPr>
        <w:t xml:space="preserve"> </w:t>
      </w:r>
      <w:r>
        <w:rPr>
          <w:w w:val="85"/>
          <w:sz w:val="26"/>
        </w:rPr>
        <w:t>to</w:t>
      </w:r>
      <w:r>
        <w:rPr>
          <w:spacing w:val="-4"/>
          <w:w w:val="85"/>
          <w:sz w:val="26"/>
        </w:rPr>
        <w:t xml:space="preserve"> </w:t>
      </w:r>
      <w:r>
        <w:rPr>
          <w:w w:val="85"/>
          <w:sz w:val="26"/>
        </w:rPr>
        <w:t>university</w:t>
      </w:r>
      <w:r>
        <w:rPr>
          <w:spacing w:val="-4"/>
          <w:w w:val="85"/>
          <w:sz w:val="26"/>
        </w:rPr>
        <w:t xml:space="preserve"> </w:t>
      </w:r>
      <w:r>
        <w:rPr>
          <w:w w:val="85"/>
          <w:sz w:val="26"/>
        </w:rPr>
        <w:t>when</w:t>
      </w:r>
      <w:r>
        <w:rPr>
          <w:spacing w:val="-10"/>
          <w:sz w:val="26"/>
        </w:rPr>
        <w:t xml:space="preserve"> </w:t>
      </w:r>
      <w:r>
        <w:rPr>
          <w:w w:val="85"/>
          <w:sz w:val="26"/>
        </w:rPr>
        <w:t>you</w:t>
      </w:r>
      <w:r>
        <w:rPr>
          <w:spacing w:val="-3"/>
          <w:w w:val="85"/>
          <w:sz w:val="26"/>
        </w:rPr>
        <w:t xml:space="preserve"> </w:t>
      </w:r>
      <w:r>
        <w:rPr>
          <w:w w:val="85"/>
          <w:sz w:val="26"/>
        </w:rPr>
        <w:t>are</w:t>
      </w:r>
      <w:r>
        <w:rPr>
          <w:spacing w:val="-4"/>
          <w:w w:val="85"/>
          <w:sz w:val="26"/>
        </w:rPr>
        <w:t xml:space="preserve"> </w:t>
      </w:r>
      <w:r>
        <w:rPr>
          <w:spacing w:val="-2"/>
          <w:w w:val="85"/>
          <w:sz w:val="26"/>
        </w:rPr>
        <w:t>young?</w:t>
      </w:r>
    </w:p>
    <w:p w14:paraId="29F95D91">
      <w:pPr>
        <w:pStyle w:val="3"/>
        <w:tabs>
          <w:tab w:val="left" w:pos="2852"/>
          <w:tab w:val="left" w:pos="5259"/>
          <w:tab w:val="left" w:pos="7666"/>
        </w:tabs>
        <w:spacing w:before="40"/>
      </w:pPr>
      <w:r>
        <w:rPr>
          <w:spacing w:val="-10"/>
        </w:rPr>
        <w:t>A</w:t>
      </w:r>
      <w:r>
        <w:tab/>
      </w:r>
      <w:r>
        <w:rPr>
          <w:spacing w:val="-10"/>
        </w:rPr>
        <w:t>B</w:t>
      </w:r>
      <w:r>
        <w:tab/>
      </w:r>
      <w:r>
        <w:rPr>
          <w:spacing w:val="-10"/>
        </w:rPr>
        <w:t>C</w:t>
      </w:r>
      <w:r>
        <w:tab/>
      </w:r>
      <w:r>
        <w:rPr>
          <w:spacing w:val="-10"/>
        </w:rPr>
        <w:t>D</w:t>
      </w:r>
    </w:p>
    <w:p w14:paraId="20D59E3D">
      <w:pPr>
        <w:pStyle w:val="8"/>
        <w:numPr>
          <w:ilvl w:val="0"/>
          <w:numId w:val="3"/>
        </w:numPr>
        <w:tabs>
          <w:tab w:val="left" w:pos="575"/>
        </w:tabs>
        <w:spacing w:before="38" w:after="0" w:line="240" w:lineRule="auto"/>
        <w:ind w:left="575" w:right="0" w:hanging="237"/>
        <w:jc w:val="left"/>
        <w:rPr>
          <w:sz w:val="26"/>
        </w:rPr>
      </w:pPr>
      <w:r>
        <w:rPr>
          <w:w w:val="85"/>
          <w:sz w:val="26"/>
        </w:rPr>
        <w:t>Who</w:t>
      </w:r>
      <w:r>
        <w:rPr>
          <w:spacing w:val="-2"/>
          <w:w w:val="85"/>
          <w:sz w:val="26"/>
        </w:rPr>
        <w:t xml:space="preserve"> </w:t>
      </w:r>
      <w:r>
        <w:rPr>
          <w:w w:val="85"/>
          <w:sz w:val="26"/>
        </w:rPr>
        <w:t>thinks</w:t>
      </w:r>
      <w:r>
        <w:rPr>
          <w:spacing w:val="-9"/>
          <w:sz w:val="26"/>
        </w:rPr>
        <w:t xml:space="preserve"> </w:t>
      </w:r>
      <w:r>
        <w:rPr>
          <w:w w:val="85"/>
          <w:sz w:val="26"/>
        </w:rPr>
        <w:t>you</w:t>
      </w:r>
      <w:r>
        <w:rPr>
          <w:spacing w:val="-1"/>
          <w:w w:val="85"/>
          <w:sz w:val="26"/>
        </w:rPr>
        <w:t xml:space="preserve"> </w:t>
      </w:r>
      <w:r>
        <w:rPr>
          <w:w w:val="85"/>
          <w:sz w:val="26"/>
        </w:rPr>
        <w:t>should</w:t>
      </w:r>
      <w:r>
        <w:rPr>
          <w:spacing w:val="-9"/>
          <w:sz w:val="26"/>
        </w:rPr>
        <w:t xml:space="preserve"> </w:t>
      </w:r>
      <w:r>
        <w:rPr>
          <w:w w:val="85"/>
          <w:sz w:val="26"/>
        </w:rPr>
        <w:t>study</w:t>
      </w:r>
      <w:r>
        <w:rPr>
          <w:spacing w:val="-1"/>
          <w:w w:val="85"/>
          <w:sz w:val="26"/>
        </w:rPr>
        <w:t xml:space="preserve"> </w:t>
      </w:r>
      <w:r>
        <w:rPr>
          <w:spacing w:val="-2"/>
          <w:w w:val="85"/>
          <w:sz w:val="26"/>
        </w:rPr>
        <w:t>independently?</w:t>
      </w:r>
    </w:p>
    <w:p w14:paraId="3C25CA89">
      <w:pPr>
        <w:pStyle w:val="3"/>
        <w:tabs>
          <w:tab w:val="left" w:pos="2852"/>
          <w:tab w:val="left" w:pos="5259"/>
          <w:tab w:val="left" w:pos="7666"/>
        </w:tabs>
        <w:spacing w:before="41"/>
      </w:pPr>
      <w:r>
        <w:rPr>
          <w:spacing w:val="-10"/>
        </w:rPr>
        <w:t>A</w:t>
      </w:r>
      <w:r>
        <w:tab/>
      </w:r>
      <w:r>
        <w:rPr>
          <w:spacing w:val="-10"/>
        </w:rPr>
        <w:t>B</w:t>
      </w:r>
      <w:r>
        <w:tab/>
      </w:r>
      <w:r>
        <w:rPr>
          <w:spacing w:val="-10"/>
        </w:rPr>
        <w:t>C</w:t>
      </w:r>
      <w:r>
        <w:tab/>
      </w:r>
      <w:r>
        <w:rPr>
          <w:spacing w:val="-10"/>
        </w:rPr>
        <w:t>D</w:t>
      </w:r>
    </w:p>
    <w:p w14:paraId="28FB5C7D">
      <w:pPr>
        <w:pStyle w:val="8"/>
        <w:numPr>
          <w:ilvl w:val="0"/>
          <w:numId w:val="3"/>
        </w:numPr>
        <w:tabs>
          <w:tab w:val="left" w:pos="575"/>
        </w:tabs>
        <w:spacing w:before="38" w:after="0" w:line="240" w:lineRule="auto"/>
        <w:ind w:left="575" w:right="0" w:hanging="237"/>
        <w:jc w:val="left"/>
        <w:rPr>
          <w:sz w:val="26"/>
        </w:rPr>
      </w:pPr>
      <w:r>
        <w:rPr>
          <w:w w:val="85"/>
          <w:sz w:val="26"/>
        </w:rPr>
        <w:t>Who</w:t>
      </w:r>
      <w:r>
        <w:rPr>
          <w:spacing w:val="-6"/>
          <w:sz w:val="26"/>
        </w:rPr>
        <w:t xml:space="preserve"> </w:t>
      </w:r>
      <w:r>
        <w:rPr>
          <w:w w:val="85"/>
          <w:sz w:val="26"/>
        </w:rPr>
        <w:t>thinks</w:t>
      </w:r>
      <w:r>
        <w:rPr>
          <w:spacing w:val="-3"/>
          <w:sz w:val="26"/>
        </w:rPr>
        <w:t xml:space="preserve"> </w:t>
      </w:r>
      <w:r>
        <w:rPr>
          <w:w w:val="85"/>
          <w:sz w:val="26"/>
        </w:rPr>
        <w:t>you</w:t>
      </w:r>
      <w:r>
        <w:rPr>
          <w:spacing w:val="-5"/>
          <w:sz w:val="26"/>
        </w:rPr>
        <w:t xml:space="preserve"> </w:t>
      </w:r>
      <w:r>
        <w:rPr>
          <w:w w:val="85"/>
          <w:sz w:val="26"/>
        </w:rPr>
        <w:t>should</w:t>
      </w:r>
      <w:r>
        <w:rPr>
          <w:spacing w:val="-3"/>
          <w:sz w:val="26"/>
        </w:rPr>
        <w:t xml:space="preserve"> </w:t>
      </w:r>
      <w:r>
        <w:rPr>
          <w:w w:val="85"/>
          <w:sz w:val="26"/>
        </w:rPr>
        <w:t>combine</w:t>
      </w:r>
      <w:r>
        <w:rPr>
          <w:spacing w:val="-5"/>
          <w:sz w:val="26"/>
        </w:rPr>
        <w:t xml:space="preserve"> </w:t>
      </w:r>
      <w:r>
        <w:rPr>
          <w:w w:val="85"/>
          <w:sz w:val="26"/>
        </w:rPr>
        <w:t>a</w:t>
      </w:r>
      <w:r>
        <w:rPr>
          <w:spacing w:val="-5"/>
          <w:sz w:val="26"/>
        </w:rPr>
        <w:t xml:space="preserve"> </w:t>
      </w:r>
      <w:r>
        <w:rPr>
          <w:w w:val="85"/>
          <w:sz w:val="26"/>
        </w:rPr>
        <w:t>job</w:t>
      </w:r>
      <w:r>
        <w:rPr>
          <w:spacing w:val="-3"/>
          <w:sz w:val="26"/>
        </w:rPr>
        <w:t xml:space="preserve"> </w:t>
      </w:r>
      <w:r>
        <w:rPr>
          <w:w w:val="85"/>
          <w:sz w:val="26"/>
        </w:rPr>
        <w:t>with</w:t>
      </w:r>
      <w:r>
        <w:rPr>
          <w:spacing w:val="-3"/>
          <w:sz w:val="26"/>
        </w:rPr>
        <w:t xml:space="preserve"> </w:t>
      </w:r>
      <w:r>
        <w:rPr>
          <w:spacing w:val="-2"/>
          <w:w w:val="85"/>
          <w:sz w:val="26"/>
        </w:rPr>
        <w:t>studying?</w:t>
      </w:r>
    </w:p>
    <w:p w14:paraId="641CF991">
      <w:pPr>
        <w:pStyle w:val="3"/>
        <w:tabs>
          <w:tab w:val="left" w:pos="2852"/>
          <w:tab w:val="left" w:pos="5259"/>
          <w:tab w:val="left" w:pos="7666"/>
        </w:tabs>
        <w:spacing w:before="40"/>
      </w:pPr>
      <w:r>
        <w:rPr>
          <w:spacing w:val="-10"/>
        </w:rPr>
        <w:t>A</w:t>
      </w:r>
      <w:r>
        <w:tab/>
      </w:r>
      <w:r>
        <w:rPr>
          <w:spacing w:val="-10"/>
        </w:rPr>
        <w:t>B</w:t>
      </w:r>
      <w:r>
        <w:tab/>
      </w:r>
      <w:r>
        <w:rPr>
          <w:spacing w:val="-10"/>
        </w:rPr>
        <w:t>C</w:t>
      </w:r>
      <w:r>
        <w:tab/>
      </w:r>
      <w:r>
        <w:rPr>
          <w:spacing w:val="-10"/>
        </w:rPr>
        <w:t>D</w:t>
      </w:r>
    </w:p>
    <w:p w14:paraId="1E2D1D2E">
      <w:pPr>
        <w:pStyle w:val="8"/>
        <w:numPr>
          <w:ilvl w:val="0"/>
          <w:numId w:val="3"/>
        </w:numPr>
        <w:tabs>
          <w:tab w:val="left" w:pos="575"/>
        </w:tabs>
        <w:spacing w:before="41" w:after="0" w:line="240" w:lineRule="auto"/>
        <w:ind w:left="575" w:right="0" w:hanging="237"/>
        <w:jc w:val="left"/>
        <w:rPr>
          <w:sz w:val="26"/>
        </w:rPr>
      </w:pPr>
      <w:r>
        <w:rPr>
          <w:w w:val="85"/>
          <w:sz w:val="26"/>
        </w:rPr>
        <w:t>Who</w:t>
      </w:r>
      <w:r>
        <w:rPr>
          <w:spacing w:val="-1"/>
          <w:w w:val="85"/>
          <w:sz w:val="26"/>
        </w:rPr>
        <w:t xml:space="preserve"> </w:t>
      </w:r>
      <w:r>
        <w:rPr>
          <w:w w:val="85"/>
          <w:sz w:val="26"/>
        </w:rPr>
        <w:t>think</w:t>
      </w:r>
      <w:r>
        <w:rPr>
          <w:spacing w:val="-7"/>
          <w:sz w:val="26"/>
        </w:rPr>
        <w:t xml:space="preserve"> </w:t>
      </w:r>
      <w:r>
        <w:rPr>
          <w:w w:val="85"/>
          <w:sz w:val="26"/>
        </w:rPr>
        <w:t>you</w:t>
      </w:r>
      <w:r>
        <w:rPr>
          <w:spacing w:val="-9"/>
          <w:sz w:val="26"/>
        </w:rPr>
        <w:t xml:space="preserve"> </w:t>
      </w:r>
      <w:r>
        <w:rPr>
          <w:w w:val="85"/>
          <w:sz w:val="26"/>
        </w:rPr>
        <w:t>should</w:t>
      </w:r>
      <w:r>
        <w:rPr>
          <w:spacing w:val="-8"/>
          <w:sz w:val="26"/>
        </w:rPr>
        <w:t xml:space="preserve"> </w:t>
      </w:r>
      <w:r>
        <w:rPr>
          <w:w w:val="85"/>
          <w:sz w:val="26"/>
        </w:rPr>
        <w:t>choose</w:t>
      </w:r>
      <w:r>
        <w:rPr>
          <w:spacing w:val="-9"/>
          <w:sz w:val="26"/>
        </w:rPr>
        <w:t xml:space="preserve"> </w:t>
      </w:r>
      <w:r>
        <w:rPr>
          <w:w w:val="85"/>
          <w:sz w:val="26"/>
        </w:rPr>
        <w:t>a</w:t>
      </w:r>
      <w:r>
        <w:rPr>
          <w:spacing w:val="-10"/>
          <w:sz w:val="26"/>
        </w:rPr>
        <w:t xml:space="preserve"> </w:t>
      </w:r>
      <w:r>
        <w:rPr>
          <w:w w:val="85"/>
          <w:sz w:val="26"/>
        </w:rPr>
        <w:t>course</w:t>
      </w:r>
      <w:r>
        <w:rPr>
          <w:spacing w:val="-10"/>
          <w:sz w:val="26"/>
        </w:rPr>
        <w:t xml:space="preserve"> </w:t>
      </w:r>
      <w:r>
        <w:rPr>
          <w:w w:val="85"/>
          <w:sz w:val="26"/>
        </w:rPr>
        <w:t>that</w:t>
      </w:r>
      <w:r>
        <w:rPr>
          <w:spacing w:val="-9"/>
          <w:sz w:val="26"/>
        </w:rPr>
        <w:t xml:space="preserve"> </w:t>
      </w:r>
      <w:r>
        <w:rPr>
          <w:w w:val="85"/>
          <w:sz w:val="26"/>
        </w:rPr>
        <w:t>is</w:t>
      </w:r>
      <w:r>
        <w:rPr>
          <w:spacing w:val="-9"/>
          <w:sz w:val="26"/>
        </w:rPr>
        <w:t xml:space="preserve"> </w:t>
      </w:r>
      <w:r>
        <w:rPr>
          <w:spacing w:val="-2"/>
          <w:w w:val="85"/>
          <w:sz w:val="26"/>
        </w:rPr>
        <w:t>practical?</w:t>
      </w:r>
    </w:p>
    <w:p w14:paraId="3D0FE6C5">
      <w:pPr>
        <w:pStyle w:val="3"/>
        <w:tabs>
          <w:tab w:val="left" w:pos="2852"/>
          <w:tab w:val="left" w:pos="5259"/>
          <w:tab w:val="left" w:pos="7666"/>
        </w:tabs>
      </w:pPr>
      <w:r>
        <w:rPr>
          <w:spacing w:val="-10"/>
        </w:rPr>
        <w:t>A</w:t>
      </w:r>
      <w:r>
        <w:tab/>
      </w:r>
      <w:r>
        <w:rPr>
          <w:spacing w:val="-10"/>
        </w:rPr>
        <w:t>B</w:t>
      </w:r>
      <w:r>
        <w:tab/>
      </w:r>
      <w:r>
        <w:rPr>
          <w:spacing w:val="-10"/>
        </w:rPr>
        <w:t>C</w:t>
      </w:r>
      <w:r>
        <w:tab/>
      </w:r>
      <w:r>
        <w:rPr>
          <w:spacing w:val="-10"/>
        </w:rPr>
        <w:t>D</w:t>
      </w:r>
    </w:p>
    <w:p w14:paraId="050B0938">
      <w:pPr>
        <w:pStyle w:val="8"/>
        <w:numPr>
          <w:ilvl w:val="0"/>
          <w:numId w:val="3"/>
        </w:numPr>
        <w:tabs>
          <w:tab w:val="left" w:pos="575"/>
        </w:tabs>
        <w:spacing w:before="40" w:after="0" w:line="240" w:lineRule="auto"/>
        <w:ind w:left="575" w:right="0" w:hanging="237"/>
        <w:jc w:val="left"/>
        <w:rPr>
          <w:sz w:val="26"/>
        </w:rPr>
      </w:pPr>
      <w:r>
        <w:rPr>
          <w:w w:val="85"/>
          <w:sz w:val="26"/>
        </w:rPr>
        <w:t>Who</w:t>
      </w:r>
      <w:r>
        <w:rPr>
          <w:spacing w:val="-6"/>
          <w:w w:val="85"/>
          <w:sz w:val="26"/>
        </w:rPr>
        <w:t xml:space="preserve"> </w:t>
      </w:r>
      <w:r>
        <w:rPr>
          <w:w w:val="85"/>
          <w:sz w:val="26"/>
        </w:rPr>
        <w:t>thinks</w:t>
      </w:r>
      <w:r>
        <w:rPr>
          <w:spacing w:val="-4"/>
          <w:w w:val="85"/>
          <w:sz w:val="26"/>
        </w:rPr>
        <w:t xml:space="preserve"> </w:t>
      </w:r>
      <w:r>
        <w:rPr>
          <w:w w:val="85"/>
          <w:sz w:val="26"/>
        </w:rPr>
        <w:t>you</w:t>
      </w:r>
      <w:r>
        <w:rPr>
          <w:spacing w:val="-4"/>
          <w:w w:val="85"/>
          <w:sz w:val="26"/>
        </w:rPr>
        <w:t xml:space="preserve"> </w:t>
      </w:r>
      <w:r>
        <w:rPr>
          <w:w w:val="85"/>
          <w:sz w:val="26"/>
        </w:rPr>
        <w:t>should</w:t>
      </w:r>
      <w:r>
        <w:rPr>
          <w:spacing w:val="-4"/>
          <w:w w:val="85"/>
          <w:sz w:val="26"/>
        </w:rPr>
        <w:t xml:space="preserve"> </w:t>
      </w:r>
      <w:r>
        <w:rPr>
          <w:w w:val="85"/>
          <w:sz w:val="26"/>
        </w:rPr>
        <w:t>get</w:t>
      </w:r>
      <w:r>
        <w:rPr>
          <w:spacing w:val="-4"/>
          <w:w w:val="85"/>
          <w:sz w:val="26"/>
        </w:rPr>
        <w:t xml:space="preserve"> </w:t>
      </w:r>
      <w:r>
        <w:rPr>
          <w:w w:val="85"/>
          <w:sz w:val="26"/>
        </w:rPr>
        <w:t>a</w:t>
      </w:r>
      <w:r>
        <w:rPr>
          <w:spacing w:val="-6"/>
          <w:w w:val="85"/>
          <w:sz w:val="26"/>
        </w:rPr>
        <w:t xml:space="preserve"> </w:t>
      </w:r>
      <w:r>
        <w:rPr>
          <w:w w:val="85"/>
          <w:sz w:val="26"/>
        </w:rPr>
        <w:t>job</w:t>
      </w:r>
      <w:r>
        <w:rPr>
          <w:spacing w:val="-3"/>
          <w:w w:val="85"/>
          <w:sz w:val="26"/>
        </w:rPr>
        <w:t xml:space="preserve"> </w:t>
      </w:r>
      <w:r>
        <w:rPr>
          <w:w w:val="85"/>
          <w:sz w:val="26"/>
        </w:rPr>
        <w:t>immediately</w:t>
      </w:r>
      <w:r>
        <w:rPr>
          <w:spacing w:val="-6"/>
          <w:w w:val="85"/>
          <w:sz w:val="26"/>
        </w:rPr>
        <w:t xml:space="preserve"> </w:t>
      </w:r>
      <w:r>
        <w:rPr>
          <w:w w:val="85"/>
          <w:sz w:val="26"/>
        </w:rPr>
        <w:t>after</w:t>
      </w:r>
      <w:r>
        <w:rPr>
          <w:spacing w:val="-6"/>
          <w:w w:val="85"/>
          <w:sz w:val="26"/>
        </w:rPr>
        <w:t xml:space="preserve"> </w:t>
      </w:r>
      <w:r>
        <w:rPr>
          <w:w w:val="85"/>
          <w:sz w:val="26"/>
        </w:rPr>
        <w:t>leaving</w:t>
      </w:r>
      <w:r>
        <w:rPr>
          <w:spacing w:val="-4"/>
          <w:w w:val="85"/>
          <w:sz w:val="26"/>
        </w:rPr>
        <w:t xml:space="preserve"> </w:t>
      </w:r>
      <w:r>
        <w:rPr>
          <w:spacing w:val="-2"/>
          <w:w w:val="85"/>
          <w:sz w:val="26"/>
        </w:rPr>
        <w:t>school?</w:t>
      </w:r>
    </w:p>
    <w:p w14:paraId="39AA9EFB">
      <w:pPr>
        <w:pStyle w:val="3"/>
        <w:tabs>
          <w:tab w:val="left" w:pos="2852"/>
          <w:tab w:val="left" w:pos="5259"/>
          <w:tab w:val="left" w:pos="7666"/>
        </w:tabs>
        <w:spacing w:before="39"/>
      </w:pPr>
      <w:r>
        <w:rPr>
          <w:spacing w:val="-10"/>
        </w:rPr>
        <w:t>A</w:t>
      </w:r>
      <w:r>
        <w:tab/>
      </w:r>
      <w:r>
        <w:rPr>
          <w:spacing w:val="-10"/>
        </w:rPr>
        <w:t>B</w:t>
      </w:r>
      <w:r>
        <w:tab/>
      </w:r>
      <w:r>
        <w:rPr>
          <w:spacing w:val="-10"/>
        </w:rPr>
        <w:t>C</w:t>
      </w:r>
      <w:r>
        <w:tab/>
      </w:r>
      <w:r>
        <w:rPr>
          <w:spacing w:val="-10"/>
        </w:rPr>
        <w:t>D</w:t>
      </w:r>
    </w:p>
    <w:p w14:paraId="1F156987">
      <w:pPr>
        <w:pStyle w:val="6"/>
        <w:spacing w:before="80"/>
      </w:pPr>
    </w:p>
    <w:p w14:paraId="3E8AE3E3">
      <w:pPr>
        <w:pStyle w:val="6"/>
        <w:spacing w:before="0"/>
        <w:ind w:left="338"/>
      </w:pPr>
      <w:r>
        <w:rPr>
          <w:b/>
          <w:w w:val="85"/>
        </w:rPr>
        <w:t>Part</w:t>
      </w:r>
      <w:r>
        <w:rPr>
          <w:b/>
          <w:spacing w:val="11"/>
        </w:rPr>
        <w:t xml:space="preserve"> </w:t>
      </w:r>
      <w:r>
        <w:rPr>
          <w:b/>
          <w:w w:val="85"/>
        </w:rPr>
        <w:t>4:</w:t>
      </w:r>
      <w:r>
        <w:rPr>
          <w:b/>
          <w:spacing w:val="10"/>
        </w:rPr>
        <w:t xml:space="preserve"> </w:t>
      </w:r>
      <w:r>
        <w:rPr>
          <w:w w:val="85"/>
        </w:rPr>
        <w:t>Select</w:t>
      </w:r>
      <w:r>
        <w:t xml:space="preserve"> </w:t>
      </w:r>
      <w:r>
        <w:rPr>
          <w:w w:val="85"/>
        </w:rPr>
        <w:t>the</w:t>
      </w:r>
      <w:r>
        <w:rPr>
          <w:spacing w:val="-3"/>
        </w:rPr>
        <w:t xml:space="preserve"> </w:t>
      </w:r>
      <w:r>
        <w:rPr>
          <w:w w:val="85"/>
        </w:rPr>
        <w:t>appropriate</w:t>
      </w:r>
      <w:r>
        <w:rPr>
          <w:spacing w:val="-2"/>
        </w:rPr>
        <w:t xml:space="preserve"> </w:t>
      </w:r>
      <w:r>
        <w:rPr>
          <w:w w:val="85"/>
        </w:rPr>
        <w:t>heading</w:t>
      </w:r>
      <w:r>
        <w:t xml:space="preserve"> </w:t>
      </w:r>
      <w:r>
        <w:rPr>
          <w:w w:val="85"/>
        </w:rPr>
        <w:t>to</w:t>
      </w:r>
      <w:r>
        <w:rPr>
          <w:spacing w:val="-2"/>
        </w:rPr>
        <w:t xml:space="preserve"> </w:t>
      </w:r>
      <w:r>
        <w:rPr>
          <w:w w:val="85"/>
        </w:rPr>
        <w:t>match</w:t>
      </w:r>
      <w:r>
        <w:t xml:space="preserve"> </w:t>
      </w:r>
      <w:r>
        <w:rPr>
          <w:w w:val="85"/>
        </w:rPr>
        <w:t>the</w:t>
      </w:r>
      <w:r>
        <w:rPr>
          <w:spacing w:val="-2"/>
        </w:rPr>
        <w:t xml:space="preserve"> </w:t>
      </w:r>
      <w:r>
        <w:rPr>
          <w:w w:val="85"/>
        </w:rPr>
        <w:t>paragraph</w:t>
      </w:r>
      <w:r>
        <w:rPr>
          <w:spacing w:val="-1"/>
        </w:rPr>
        <w:t xml:space="preserve"> </w:t>
      </w:r>
      <w:r>
        <w:rPr>
          <w:w w:val="85"/>
        </w:rPr>
        <w:t>from</w:t>
      </w:r>
      <w:r>
        <w:rPr>
          <w:spacing w:val="-1"/>
        </w:rPr>
        <w:t xml:space="preserve"> </w:t>
      </w:r>
      <w:r>
        <w:rPr>
          <w:w w:val="85"/>
        </w:rPr>
        <w:t>1</w:t>
      </w:r>
      <w:r>
        <w:rPr>
          <w:spacing w:val="-1"/>
        </w:rPr>
        <w:t xml:space="preserve"> </w:t>
      </w:r>
      <w:r>
        <w:rPr>
          <w:w w:val="85"/>
        </w:rPr>
        <w:t>to</w:t>
      </w:r>
      <w:r>
        <w:rPr>
          <w:spacing w:val="2"/>
        </w:rPr>
        <w:t xml:space="preserve"> </w:t>
      </w:r>
      <w:r>
        <w:rPr>
          <w:spacing w:val="-5"/>
          <w:w w:val="85"/>
        </w:rPr>
        <w:t>7.</w:t>
      </w:r>
    </w:p>
    <w:p w14:paraId="38939187">
      <w:pPr>
        <w:pStyle w:val="8"/>
        <w:numPr>
          <w:ilvl w:val="1"/>
          <w:numId w:val="3"/>
        </w:numPr>
        <w:tabs>
          <w:tab w:val="left" w:pos="2856"/>
        </w:tabs>
        <w:spacing w:before="38" w:after="0" w:line="240" w:lineRule="auto"/>
        <w:ind w:left="2856" w:right="0" w:hanging="425"/>
        <w:jc w:val="left"/>
        <w:rPr>
          <w:sz w:val="26"/>
        </w:rPr>
      </w:pPr>
      <w:r>
        <w:rPr>
          <w:w w:val="85"/>
          <w:sz w:val="26"/>
        </w:rPr>
        <w:t>Attempting</w:t>
      </w:r>
      <w:r>
        <w:rPr>
          <w:spacing w:val="-1"/>
          <w:w w:val="85"/>
          <w:sz w:val="26"/>
        </w:rPr>
        <w:t xml:space="preserve"> </w:t>
      </w:r>
      <w:r>
        <w:rPr>
          <w:w w:val="85"/>
          <w:sz w:val="26"/>
        </w:rPr>
        <w:t>to</w:t>
      </w:r>
      <w:r>
        <w:rPr>
          <w:spacing w:val="-1"/>
          <w:w w:val="85"/>
          <w:sz w:val="26"/>
        </w:rPr>
        <w:t xml:space="preserve"> </w:t>
      </w:r>
      <w:r>
        <w:rPr>
          <w:w w:val="85"/>
          <w:sz w:val="26"/>
        </w:rPr>
        <w:t>create</w:t>
      </w:r>
      <w:r>
        <w:rPr>
          <w:spacing w:val="-1"/>
          <w:w w:val="85"/>
          <w:sz w:val="26"/>
        </w:rPr>
        <w:t xml:space="preserve"> </w:t>
      </w:r>
      <w:r>
        <w:rPr>
          <w:w w:val="85"/>
          <w:sz w:val="26"/>
        </w:rPr>
        <w:t>a</w:t>
      </w:r>
      <w:r>
        <w:rPr>
          <w:spacing w:val="-10"/>
          <w:sz w:val="26"/>
        </w:rPr>
        <w:t xml:space="preserve"> </w:t>
      </w:r>
      <w:r>
        <w:rPr>
          <w:w w:val="85"/>
          <w:sz w:val="26"/>
        </w:rPr>
        <w:t>gender</w:t>
      </w:r>
      <w:r>
        <w:rPr>
          <w:spacing w:val="-10"/>
          <w:sz w:val="26"/>
        </w:rPr>
        <w:t xml:space="preserve"> </w:t>
      </w:r>
      <w:r>
        <w:rPr>
          <w:spacing w:val="-2"/>
          <w:w w:val="85"/>
          <w:sz w:val="26"/>
        </w:rPr>
        <w:t>balance</w:t>
      </w:r>
    </w:p>
    <w:p w14:paraId="67B4039C">
      <w:pPr>
        <w:pStyle w:val="8"/>
        <w:numPr>
          <w:ilvl w:val="1"/>
          <w:numId w:val="3"/>
        </w:numPr>
        <w:tabs>
          <w:tab w:val="left" w:pos="2856"/>
        </w:tabs>
        <w:spacing w:before="41" w:after="0" w:line="240" w:lineRule="auto"/>
        <w:ind w:left="2856" w:right="0" w:hanging="425"/>
        <w:jc w:val="left"/>
        <w:rPr>
          <w:sz w:val="26"/>
        </w:rPr>
      </w:pPr>
      <w:r>
        <w:rPr>
          <w:w w:val="85"/>
          <w:sz w:val="26"/>
        </w:rPr>
        <w:t>Man</w:t>
      </w:r>
      <w:r>
        <w:rPr>
          <w:spacing w:val="-4"/>
          <w:sz w:val="26"/>
        </w:rPr>
        <w:t xml:space="preserve"> </w:t>
      </w:r>
      <w:r>
        <w:rPr>
          <w:w w:val="85"/>
          <w:sz w:val="26"/>
        </w:rPr>
        <w:t>unfairly</w:t>
      </w:r>
      <w:r>
        <w:rPr>
          <w:spacing w:val="-4"/>
          <w:sz w:val="26"/>
        </w:rPr>
        <w:t xml:space="preserve"> </w:t>
      </w:r>
      <w:r>
        <w:rPr>
          <w:spacing w:val="-2"/>
          <w:w w:val="85"/>
          <w:sz w:val="26"/>
        </w:rPr>
        <w:t>credited</w:t>
      </w:r>
    </w:p>
    <w:p w14:paraId="6FBBD44A">
      <w:pPr>
        <w:pStyle w:val="8"/>
        <w:numPr>
          <w:ilvl w:val="1"/>
          <w:numId w:val="3"/>
        </w:numPr>
        <w:tabs>
          <w:tab w:val="left" w:pos="2856"/>
        </w:tabs>
        <w:spacing w:before="38" w:after="0" w:line="240" w:lineRule="auto"/>
        <w:ind w:left="2856" w:right="0" w:hanging="425"/>
        <w:jc w:val="left"/>
        <w:rPr>
          <w:sz w:val="26"/>
        </w:rPr>
      </w:pPr>
      <w:r>
        <w:rPr>
          <w:spacing w:val="-2"/>
          <w:w w:val="85"/>
          <w:sz w:val="26"/>
        </w:rPr>
        <w:t>Financial</w:t>
      </w:r>
      <w:r>
        <w:rPr>
          <w:spacing w:val="-5"/>
          <w:sz w:val="26"/>
        </w:rPr>
        <w:t xml:space="preserve"> </w:t>
      </w:r>
      <w:r>
        <w:rPr>
          <w:spacing w:val="-2"/>
          <w:w w:val="85"/>
          <w:sz w:val="26"/>
        </w:rPr>
        <w:t>rewards</w:t>
      </w:r>
      <w:r>
        <w:rPr>
          <w:spacing w:val="-4"/>
          <w:sz w:val="26"/>
        </w:rPr>
        <w:t xml:space="preserve"> </w:t>
      </w:r>
      <w:r>
        <w:rPr>
          <w:spacing w:val="-2"/>
          <w:w w:val="85"/>
          <w:sz w:val="26"/>
        </w:rPr>
        <w:t>for</w:t>
      </w:r>
      <w:r>
        <w:rPr>
          <w:spacing w:val="-4"/>
          <w:sz w:val="26"/>
        </w:rPr>
        <w:t xml:space="preserve"> </w:t>
      </w:r>
      <w:r>
        <w:rPr>
          <w:spacing w:val="-2"/>
          <w:w w:val="85"/>
          <w:sz w:val="26"/>
        </w:rPr>
        <w:t>success</w:t>
      </w:r>
    </w:p>
    <w:p w14:paraId="0FFBC5EF">
      <w:pPr>
        <w:pStyle w:val="8"/>
        <w:numPr>
          <w:ilvl w:val="1"/>
          <w:numId w:val="3"/>
        </w:numPr>
        <w:tabs>
          <w:tab w:val="left" w:pos="2856"/>
        </w:tabs>
        <w:spacing w:before="41" w:after="0" w:line="240" w:lineRule="auto"/>
        <w:ind w:left="2856" w:right="0" w:hanging="425"/>
        <w:jc w:val="left"/>
        <w:rPr>
          <w:sz w:val="26"/>
        </w:rPr>
      </w:pPr>
      <w:r>
        <w:rPr>
          <w:w w:val="85"/>
          <w:sz w:val="26"/>
        </w:rPr>
        <w:t>Acknowledging</w:t>
      </w:r>
      <w:r>
        <w:rPr>
          <w:spacing w:val="-6"/>
          <w:w w:val="85"/>
          <w:sz w:val="26"/>
        </w:rPr>
        <w:t xml:space="preserve"> </w:t>
      </w:r>
      <w:r>
        <w:rPr>
          <w:w w:val="85"/>
          <w:sz w:val="26"/>
        </w:rPr>
        <w:t>achievement</w:t>
      </w:r>
      <w:r>
        <w:rPr>
          <w:spacing w:val="-6"/>
          <w:w w:val="85"/>
          <w:sz w:val="26"/>
        </w:rPr>
        <w:t xml:space="preserve"> </w:t>
      </w:r>
      <w:r>
        <w:rPr>
          <w:w w:val="85"/>
          <w:sz w:val="26"/>
        </w:rPr>
        <w:t>of</w:t>
      </w:r>
      <w:r>
        <w:rPr>
          <w:spacing w:val="-6"/>
          <w:w w:val="85"/>
          <w:sz w:val="26"/>
        </w:rPr>
        <w:t xml:space="preserve"> </w:t>
      </w:r>
      <w:r>
        <w:rPr>
          <w:w w:val="85"/>
          <w:sz w:val="26"/>
        </w:rPr>
        <w:t>a</w:t>
      </w:r>
      <w:r>
        <w:rPr>
          <w:spacing w:val="-7"/>
          <w:w w:val="85"/>
          <w:sz w:val="26"/>
        </w:rPr>
        <w:t xml:space="preserve"> </w:t>
      </w:r>
      <w:r>
        <w:rPr>
          <w:spacing w:val="-2"/>
          <w:w w:val="85"/>
          <w:sz w:val="26"/>
        </w:rPr>
        <w:t>pioneer</w:t>
      </w:r>
    </w:p>
    <w:p w14:paraId="77AEA86D">
      <w:pPr>
        <w:pStyle w:val="8"/>
        <w:numPr>
          <w:ilvl w:val="1"/>
          <w:numId w:val="3"/>
        </w:numPr>
        <w:tabs>
          <w:tab w:val="left" w:pos="2856"/>
        </w:tabs>
        <w:spacing w:before="38" w:after="0" w:line="240" w:lineRule="auto"/>
        <w:ind w:left="2856" w:right="0" w:hanging="425"/>
        <w:jc w:val="left"/>
        <w:rPr>
          <w:sz w:val="26"/>
        </w:rPr>
      </w:pPr>
      <w:r>
        <w:rPr>
          <w:w w:val="85"/>
          <w:sz w:val="26"/>
        </w:rPr>
        <w:t>Labels</w:t>
      </w:r>
      <w:r>
        <w:rPr>
          <w:spacing w:val="-3"/>
          <w:w w:val="85"/>
          <w:sz w:val="26"/>
        </w:rPr>
        <w:t xml:space="preserve"> </w:t>
      </w:r>
      <w:r>
        <w:rPr>
          <w:w w:val="85"/>
          <w:sz w:val="26"/>
        </w:rPr>
        <w:t>can</w:t>
      </w:r>
      <w:r>
        <w:rPr>
          <w:spacing w:val="-4"/>
          <w:w w:val="85"/>
          <w:sz w:val="26"/>
        </w:rPr>
        <w:t xml:space="preserve"> </w:t>
      </w:r>
      <w:r>
        <w:rPr>
          <w:w w:val="85"/>
          <w:sz w:val="26"/>
        </w:rPr>
        <w:t>change</w:t>
      </w:r>
      <w:r>
        <w:rPr>
          <w:spacing w:val="-5"/>
          <w:w w:val="85"/>
          <w:sz w:val="26"/>
        </w:rPr>
        <w:t xml:space="preserve"> </w:t>
      </w:r>
      <w:r>
        <w:rPr>
          <w:w w:val="85"/>
          <w:sz w:val="26"/>
        </w:rPr>
        <w:t>perspective</w:t>
      </w:r>
      <w:r>
        <w:rPr>
          <w:spacing w:val="-4"/>
          <w:w w:val="85"/>
          <w:sz w:val="26"/>
        </w:rPr>
        <w:t xml:space="preserve"> </w:t>
      </w:r>
      <w:r>
        <w:rPr>
          <w:w w:val="85"/>
          <w:sz w:val="26"/>
        </w:rPr>
        <w:t>on</w:t>
      </w:r>
      <w:r>
        <w:rPr>
          <w:spacing w:val="-5"/>
          <w:w w:val="85"/>
          <w:sz w:val="26"/>
        </w:rPr>
        <w:t xml:space="preserve"> </w:t>
      </w:r>
      <w:r>
        <w:rPr>
          <w:spacing w:val="-2"/>
          <w:w w:val="85"/>
          <w:sz w:val="26"/>
        </w:rPr>
        <w:t>people</w:t>
      </w:r>
    </w:p>
    <w:p w14:paraId="46D3FC54">
      <w:pPr>
        <w:pStyle w:val="8"/>
        <w:numPr>
          <w:ilvl w:val="1"/>
          <w:numId w:val="3"/>
        </w:numPr>
        <w:tabs>
          <w:tab w:val="left" w:pos="2856"/>
        </w:tabs>
        <w:spacing w:before="40" w:after="0" w:line="240" w:lineRule="auto"/>
        <w:ind w:left="2856" w:right="0" w:hanging="425"/>
        <w:jc w:val="left"/>
        <w:rPr>
          <w:sz w:val="26"/>
        </w:rPr>
      </w:pPr>
      <w:r>
        <w:rPr>
          <w:w w:val="85"/>
          <w:sz w:val="26"/>
        </w:rPr>
        <w:t>Gender</w:t>
      </w:r>
      <w:r>
        <w:rPr>
          <w:spacing w:val="-5"/>
          <w:sz w:val="26"/>
        </w:rPr>
        <w:t xml:space="preserve"> </w:t>
      </w:r>
      <w:r>
        <w:rPr>
          <w:w w:val="85"/>
          <w:sz w:val="26"/>
        </w:rPr>
        <w:t>obscure</w:t>
      </w:r>
      <w:r>
        <w:rPr>
          <w:spacing w:val="-5"/>
          <w:sz w:val="26"/>
        </w:rPr>
        <w:t xml:space="preserve"> </w:t>
      </w:r>
      <w:r>
        <w:rPr>
          <w:spacing w:val="-2"/>
          <w:w w:val="85"/>
          <w:sz w:val="26"/>
        </w:rPr>
        <w:t>achievements</w:t>
      </w:r>
    </w:p>
    <w:p w14:paraId="520D2FB9">
      <w:pPr>
        <w:pStyle w:val="8"/>
        <w:numPr>
          <w:ilvl w:val="1"/>
          <w:numId w:val="3"/>
        </w:numPr>
        <w:tabs>
          <w:tab w:val="left" w:pos="2856"/>
        </w:tabs>
        <w:spacing w:before="41" w:after="0" w:line="240" w:lineRule="auto"/>
        <w:ind w:left="2856" w:right="0" w:hanging="425"/>
        <w:jc w:val="left"/>
        <w:rPr>
          <w:sz w:val="26"/>
        </w:rPr>
      </w:pPr>
      <w:r>
        <w:rPr>
          <w:w w:val="85"/>
          <w:sz w:val="26"/>
        </w:rPr>
        <w:t>Uniformity</w:t>
      </w:r>
      <w:r>
        <w:rPr>
          <w:spacing w:val="-5"/>
          <w:w w:val="85"/>
          <w:sz w:val="26"/>
        </w:rPr>
        <w:t xml:space="preserve"> </w:t>
      </w:r>
      <w:r>
        <w:rPr>
          <w:w w:val="85"/>
          <w:sz w:val="26"/>
        </w:rPr>
        <w:t>is</w:t>
      </w:r>
      <w:r>
        <w:rPr>
          <w:spacing w:val="-4"/>
          <w:w w:val="85"/>
          <w:sz w:val="26"/>
        </w:rPr>
        <w:t xml:space="preserve"> </w:t>
      </w:r>
      <w:r>
        <w:rPr>
          <w:w w:val="85"/>
          <w:sz w:val="26"/>
        </w:rPr>
        <w:t>not</w:t>
      </w:r>
      <w:r>
        <w:rPr>
          <w:spacing w:val="-4"/>
          <w:w w:val="85"/>
          <w:sz w:val="26"/>
        </w:rPr>
        <w:t xml:space="preserve"> </w:t>
      </w:r>
      <w:r>
        <w:rPr>
          <w:w w:val="85"/>
          <w:sz w:val="26"/>
        </w:rPr>
        <w:t>always</w:t>
      </w:r>
      <w:r>
        <w:rPr>
          <w:spacing w:val="-1"/>
          <w:w w:val="85"/>
          <w:sz w:val="26"/>
        </w:rPr>
        <w:t xml:space="preserve"> </w:t>
      </w:r>
      <w:r>
        <w:rPr>
          <w:w w:val="85"/>
          <w:sz w:val="26"/>
        </w:rPr>
        <w:t>an</w:t>
      </w:r>
      <w:r>
        <w:rPr>
          <w:spacing w:val="-4"/>
          <w:w w:val="85"/>
          <w:sz w:val="26"/>
        </w:rPr>
        <w:t xml:space="preserve"> </w:t>
      </w:r>
      <w:r>
        <w:rPr>
          <w:spacing w:val="-2"/>
          <w:w w:val="85"/>
          <w:sz w:val="26"/>
        </w:rPr>
        <w:t>advantage</w:t>
      </w:r>
    </w:p>
    <w:p w14:paraId="06B95C55">
      <w:pPr>
        <w:pStyle w:val="8"/>
        <w:numPr>
          <w:ilvl w:val="1"/>
          <w:numId w:val="3"/>
        </w:numPr>
        <w:tabs>
          <w:tab w:val="left" w:pos="2856"/>
        </w:tabs>
        <w:spacing w:before="38" w:after="0" w:line="240" w:lineRule="auto"/>
        <w:ind w:left="2856" w:right="0" w:hanging="425"/>
        <w:jc w:val="left"/>
        <w:rPr>
          <w:sz w:val="26"/>
        </w:rPr>
      </w:pPr>
      <w:r>
        <w:rPr>
          <w:w w:val="85"/>
          <w:sz w:val="26"/>
        </w:rPr>
        <w:t>A</w:t>
      </w:r>
      <w:r>
        <w:rPr>
          <w:spacing w:val="-6"/>
          <w:w w:val="85"/>
          <w:sz w:val="26"/>
        </w:rPr>
        <w:t xml:space="preserve"> </w:t>
      </w:r>
      <w:r>
        <w:rPr>
          <w:w w:val="85"/>
          <w:sz w:val="26"/>
        </w:rPr>
        <w:t>long</w:t>
      </w:r>
      <w:r>
        <w:rPr>
          <w:spacing w:val="-6"/>
          <w:w w:val="85"/>
          <w:sz w:val="26"/>
        </w:rPr>
        <w:t xml:space="preserve"> </w:t>
      </w:r>
      <w:r>
        <w:rPr>
          <w:w w:val="85"/>
          <w:sz w:val="26"/>
        </w:rPr>
        <w:t>career</w:t>
      </w:r>
      <w:r>
        <w:rPr>
          <w:spacing w:val="-6"/>
          <w:w w:val="85"/>
          <w:sz w:val="26"/>
        </w:rPr>
        <w:t xml:space="preserve"> </w:t>
      </w:r>
      <w:r>
        <w:rPr>
          <w:w w:val="85"/>
          <w:sz w:val="26"/>
        </w:rPr>
        <w:t>showing</w:t>
      </w:r>
      <w:r>
        <w:rPr>
          <w:spacing w:val="-6"/>
          <w:w w:val="85"/>
          <w:sz w:val="26"/>
        </w:rPr>
        <w:t xml:space="preserve"> </w:t>
      </w:r>
      <w:r>
        <w:rPr>
          <w:w w:val="85"/>
          <w:sz w:val="26"/>
        </w:rPr>
        <w:t>exceptional</w:t>
      </w:r>
      <w:r>
        <w:rPr>
          <w:spacing w:val="-6"/>
          <w:w w:val="85"/>
          <w:sz w:val="26"/>
        </w:rPr>
        <w:t xml:space="preserve"> </w:t>
      </w:r>
      <w:r>
        <w:rPr>
          <w:spacing w:val="-2"/>
          <w:w w:val="85"/>
          <w:sz w:val="26"/>
        </w:rPr>
        <w:t>ability</w:t>
      </w:r>
    </w:p>
    <w:p w14:paraId="28E261F4">
      <w:pPr>
        <w:pStyle w:val="2"/>
        <w:spacing w:before="218"/>
        <w:ind w:left="3853"/>
        <w:jc w:val="both"/>
      </w:pPr>
      <w:r>
        <w:rPr>
          <w:w w:val="90"/>
        </w:rPr>
        <w:t>Women</w:t>
      </w:r>
      <w:r>
        <w:rPr>
          <w:spacing w:val="5"/>
        </w:rPr>
        <w:t xml:space="preserve"> </w:t>
      </w:r>
      <w:r>
        <w:rPr>
          <w:w w:val="90"/>
        </w:rPr>
        <w:t>in</w:t>
      </w:r>
      <w:r>
        <w:rPr>
          <w:spacing w:val="8"/>
        </w:rPr>
        <w:t xml:space="preserve"> </w:t>
      </w:r>
      <w:r>
        <w:rPr>
          <w:spacing w:val="-2"/>
          <w:w w:val="90"/>
        </w:rPr>
        <w:t>Mathematics</w:t>
      </w:r>
    </w:p>
    <w:p w14:paraId="705BA883">
      <w:pPr>
        <w:pStyle w:val="8"/>
        <w:numPr>
          <w:ilvl w:val="0"/>
          <w:numId w:val="4"/>
        </w:numPr>
        <w:tabs>
          <w:tab w:val="left" w:pos="617"/>
        </w:tabs>
        <w:spacing w:before="158" w:after="0" w:line="278" w:lineRule="auto"/>
        <w:ind w:left="338" w:right="464" w:firstLine="0"/>
        <w:jc w:val="both"/>
        <w:rPr>
          <w:sz w:val="26"/>
        </w:rPr>
      </w:pPr>
      <w:r>
        <w:rPr>
          <w:w w:val="85"/>
          <w:sz w:val="26"/>
        </w:rPr>
        <w:t xml:space="preserve">In 2014, Iranian mathematician Maryam Mirzakhani received the prestigious Fields Prize, the </w:t>
      </w:r>
      <w:r>
        <w:rPr>
          <w:w w:val="90"/>
          <w:sz w:val="26"/>
        </w:rPr>
        <w:t xml:space="preserve">highest honor in mathematics, and the first time in its 70 years that a woman has won it. For </w:t>
      </w:r>
      <w:r>
        <w:rPr>
          <w:w w:val="85"/>
          <w:sz w:val="26"/>
        </w:rPr>
        <w:t>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14:paraId="2E86814A">
      <w:pPr>
        <w:pStyle w:val="8"/>
        <w:numPr>
          <w:ilvl w:val="0"/>
          <w:numId w:val="4"/>
        </w:numPr>
        <w:tabs>
          <w:tab w:val="left" w:pos="593"/>
        </w:tabs>
        <w:spacing w:before="102" w:after="0" w:line="278" w:lineRule="auto"/>
        <w:ind w:left="338" w:right="460" w:firstLine="0"/>
        <w:jc w:val="both"/>
        <w:rPr>
          <w:sz w:val="26"/>
        </w:rPr>
      </w:pPr>
      <w:r>
        <w:rPr>
          <w:w w:val="85"/>
          <w:sz w:val="26"/>
        </w:rPr>
        <w:t>Despite the many obstacles women faced in entering the field of mathematics, Sophie Germain stood out as a great female mathematician. Largely self-taught, she pursued her passion in a time when women were discouraged from academic pursuits. She made significant contributions to number</w:t>
      </w:r>
      <w:r>
        <w:rPr>
          <w:spacing w:val="-3"/>
          <w:w w:val="85"/>
          <w:sz w:val="26"/>
        </w:rPr>
        <w:t xml:space="preserve"> </w:t>
      </w:r>
      <w:r>
        <w:rPr>
          <w:w w:val="85"/>
          <w:sz w:val="26"/>
        </w:rPr>
        <w:t>theory</w:t>
      </w:r>
      <w:r>
        <w:rPr>
          <w:spacing w:val="-4"/>
          <w:w w:val="85"/>
          <w:sz w:val="26"/>
        </w:rPr>
        <w:t xml:space="preserve"> </w:t>
      </w:r>
      <w:r>
        <w:rPr>
          <w:w w:val="85"/>
          <w:sz w:val="26"/>
        </w:rPr>
        <w:t>and</w:t>
      </w:r>
      <w:r>
        <w:rPr>
          <w:spacing w:val="-2"/>
          <w:w w:val="85"/>
          <w:sz w:val="26"/>
        </w:rPr>
        <w:t xml:space="preserve"> </w:t>
      </w:r>
      <w:r>
        <w:rPr>
          <w:w w:val="85"/>
          <w:sz w:val="26"/>
        </w:rPr>
        <w:t>elasticity,</w:t>
      </w:r>
      <w:r>
        <w:rPr>
          <w:spacing w:val="-2"/>
          <w:w w:val="85"/>
          <w:sz w:val="26"/>
        </w:rPr>
        <w:t xml:space="preserve"> </w:t>
      </w:r>
      <w:r>
        <w:rPr>
          <w:w w:val="85"/>
          <w:sz w:val="26"/>
        </w:rPr>
        <w:t>and</w:t>
      </w:r>
      <w:r>
        <w:rPr>
          <w:spacing w:val="-2"/>
          <w:w w:val="85"/>
          <w:sz w:val="26"/>
        </w:rPr>
        <w:t xml:space="preserve"> </w:t>
      </w:r>
      <w:r>
        <w:rPr>
          <w:w w:val="85"/>
          <w:sz w:val="26"/>
        </w:rPr>
        <w:t>her</w:t>
      </w:r>
      <w:r>
        <w:rPr>
          <w:spacing w:val="-3"/>
          <w:w w:val="85"/>
          <w:sz w:val="26"/>
        </w:rPr>
        <w:t xml:space="preserve"> </w:t>
      </w:r>
      <w:r>
        <w:rPr>
          <w:w w:val="85"/>
          <w:sz w:val="26"/>
        </w:rPr>
        <w:t>work</w:t>
      </w:r>
      <w:r>
        <w:rPr>
          <w:spacing w:val="-2"/>
          <w:w w:val="85"/>
          <w:sz w:val="26"/>
        </w:rPr>
        <w:t xml:space="preserve"> </w:t>
      </w:r>
      <w:r>
        <w:rPr>
          <w:w w:val="85"/>
          <w:sz w:val="26"/>
        </w:rPr>
        <w:t>on</w:t>
      </w:r>
      <w:r>
        <w:rPr>
          <w:spacing w:val="-2"/>
          <w:w w:val="85"/>
          <w:sz w:val="26"/>
        </w:rPr>
        <w:t xml:space="preserve"> </w:t>
      </w:r>
      <w:r>
        <w:rPr>
          <w:w w:val="85"/>
          <w:sz w:val="26"/>
        </w:rPr>
        <w:t>Fermat's</w:t>
      </w:r>
      <w:r>
        <w:rPr>
          <w:spacing w:val="-2"/>
          <w:w w:val="85"/>
          <w:sz w:val="26"/>
        </w:rPr>
        <w:t xml:space="preserve"> </w:t>
      </w:r>
      <w:r>
        <w:rPr>
          <w:w w:val="85"/>
          <w:sz w:val="26"/>
        </w:rPr>
        <w:t>Last</w:t>
      </w:r>
      <w:r>
        <w:rPr>
          <w:spacing w:val="-3"/>
          <w:w w:val="85"/>
          <w:sz w:val="26"/>
        </w:rPr>
        <w:t xml:space="preserve"> </w:t>
      </w:r>
      <w:r>
        <w:rPr>
          <w:w w:val="85"/>
          <w:sz w:val="26"/>
        </w:rPr>
        <w:t>Theorem</w:t>
      </w:r>
      <w:r>
        <w:rPr>
          <w:spacing w:val="-3"/>
          <w:w w:val="85"/>
          <w:sz w:val="26"/>
        </w:rPr>
        <w:t xml:space="preserve"> </w:t>
      </w:r>
      <w:r>
        <w:rPr>
          <w:w w:val="85"/>
          <w:sz w:val="26"/>
        </w:rPr>
        <w:t>was</w:t>
      </w:r>
      <w:r>
        <w:rPr>
          <w:spacing w:val="-2"/>
          <w:w w:val="85"/>
          <w:sz w:val="26"/>
        </w:rPr>
        <w:t xml:space="preserve"> </w:t>
      </w:r>
      <w:r>
        <w:rPr>
          <w:w w:val="85"/>
          <w:sz w:val="26"/>
        </w:rPr>
        <w:t>particularly</w:t>
      </w:r>
      <w:r>
        <w:rPr>
          <w:spacing w:val="-4"/>
          <w:w w:val="85"/>
          <w:sz w:val="26"/>
        </w:rPr>
        <w:t xml:space="preserve"> </w:t>
      </w:r>
      <w:r>
        <w:rPr>
          <w:w w:val="85"/>
          <w:sz w:val="26"/>
        </w:rPr>
        <w:t>notable.</w:t>
      </w:r>
      <w:r>
        <w:rPr>
          <w:spacing w:val="-3"/>
          <w:w w:val="85"/>
          <w:sz w:val="26"/>
        </w:rPr>
        <w:t xml:space="preserve"> </w:t>
      </w:r>
      <w:r>
        <w:rPr>
          <w:spacing w:val="-5"/>
          <w:w w:val="85"/>
          <w:sz w:val="26"/>
        </w:rPr>
        <w:t>In</w:t>
      </w:r>
    </w:p>
    <w:p w14:paraId="202FFAFA">
      <w:pPr>
        <w:pStyle w:val="8"/>
        <w:spacing w:after="0" w:line="278" w:lineRule="auto"/>
        <w:jc w:val="both"/>
        <w:rPr>
          <w:sz w:val="26"/>
        </w:rPr>
        <w:sectPr>
          <w:pgSz w:w="12240" w:h="15840"/>
          <w:pgMar w:top="880" w:right="720" w:bottom="920" w:left="1080" w:header="0" w:footer="692" w:gutter="0"/>
          <w:cols w:space="720" w:num="1"/>
        </w:sectPr>
      </w:pPr>
    </w:p>
    <w:p w14:paraId="75C98216">
      <w:pPr>
        <w:pStyle w:val="6"/>
        <w:spacing w:before="77" w:line="278" w:lineRule="auto"/>
        <w:ind w:left="338" w:right="459"/>
        <w:jc w:val="both"/>
      </w:pPr>
      <w:r>
        <w:rPr>
          <w:w w:val="90"/>
        </w:rPr>
        <w:t>recognition</w:t>
      </w:r>
      <w:r>
        <w:rPr>
          <w:spacing w:val="-10"/>
          <w:w w:val="90"/>
        </w:rPr>
        <w:t xml:space="preserve"> </w:t>
      </w:r>
      <w:r>
        <w:rPr>
          <w:w w:val="90"/>
        </w:rPr>
        <w:t>of</w:t>
      </w:r>
      <w:r>
        <w:rPr>
          <w:spacing w:val="-10"/>
          <w:w w:val="90"/>
        </w:rPr>
        <w:t xml:space="preserve"> </w:t>
      </w:r>
      <w:r>
        <w:rPr>
          <w:w w:val="90"/>
        </w:rPr>
        <w:t>her</w:t>
      </w:r>
      <w:r>
        <w:rPr>
          <w:spacing w:val="-9"/>
          <w:w w:val="90"/>
        </w:rPr>
        <w:t xml:space="preserve"> </w:t>
      </w:r>
      <w:r>
        <w:rPr>
          <w:w w:val="90"/>
        </w:rPr>
        <w:t>groundbreaking</w:t>
      </w:r>
      <w:r>
        <w:rPr>
          <w:spacing w:val="-10"/>
          <w:w w:val="90"/>
        </w:rPr>
        <w:t xml:space="preserve"> </w:t>
      </w:r>
      <w:r>
        <w:rPr>
          <w:w w:val="90"/>
        </w:rPr>
        <w:t>efforts,</w:t>
      </w:r>
      <w:r>
        <w:rPr>
          <w:spacing w:val="-9"/>
          <w:w w:val="90"/>
        </w:rPr>
        <w:t xml:space="preserve"> </w:t>
      </w:r>
      <w:r>
        <w:rPr>
          <w:w w:val="90"/>
        </w:rPr>
        <w:t>she</w:t>
      </w:r>
      <w:r>
        <w:rPr>
          <w:spacing w:val="-10"/>
          <w:w w:val="90"/>
        </w:rPr>
        <w:t xml:space="preserve"> </w:t>
      </w:r>
      <w:r>
        <w:rPr>
          <w:w w:val="90"/>
        </w:rPr>
        <w:t>became</w:t>
      </w:r>
      <w:r>
        <w:rPr>
          <w:spacing w:val="-10"/>
          <w:w w:val="90"/>
        </w:rPr>
        <w:t xml:space="preserve"> </w:t>
      </w:r>
      <w:r>
        <w:rPr>
          <w:w w:val="90"/>
        </w:rPr>
        <w:t>the</w:t>
      </w:r>
      <w:r>
        <w:rPr>
          <w:spacing w:val="-9"/>
          <w:w w:val="90"/>
        </w:rPr>
        <w:t xml:space="preserve"> </w:t>
      </w:r>
      <w:r>
        <w:rPr>
          <w:w w:val="90"/>
        </w:rPr>
        <w:t>first</w:t>
      </w:r>
      <w:r>
        <w:rPr>
          <w:spacing w:val="-10"/>
          <w:w w:val="90"/>
        </w:rPr>
        <w:t xml:space="preserve"> </w:t>
      </w:r>
      <w:r>
        <w:rPr>
          <w:w w:val="90"/>
        </w:rPr>
        <w:t>woman</w:t>
      </w:r>
      <w:r>
        <w:rPr>
          <w:spacing w:val="-8"/>
          <w:w w:val="90"/>
        </w:rPr>
        <w:t xml:space="preserve"> </w:t>
      </w:r>
      <w:r>
        <w:rPr>
          <w:w w:val="90"/>
        </w:rPr>
        <w:t>to</w:t>
      </w:r>
      <w:r>
        <w:rPr>
          <w:spacing w:val="-10"/>
          <w:w w:val="90"/>
        </w:rPr>
        <w:t xml:space="preserve"> </w:t>
      </w:r>
      <w:r>
        <w:rPr>
          <w:w w:val="90"/>
        </w:rPr>
        <w:t>win</w:t>
      </w:r>
      <w:r>
        <w:rPr>
          <w:spacing w:val="-9"/>
          <w:w w:val="90"/>
        </w:rPr>
        <w:t xml:space="preserve"> </w:t>
      </w:r>
      <w:r>
        <w:rPr>
          <w:w w:val="90"/>
        </w:rPr>
        <w:t>a</w:t>
      </w:r>
      <w:r>
        <w:rPr>
          <w:spacing w:val="-10"/>
          <w:w w:val="90"/>
        </w:rPr>
        <w:t xml:space="preserve"> </w:t>
      </w:r>
      <w:r>
        <w:rPr>
          <w:w w:val="90"/>
        </w:rPr>
        <w:t>prize</w:t>
      </w:r>
      <w:r>
        <w:rPr>
          <w:spacing w:val="-9"/>
          <w:w w:val="90"/>
        </w:rPr>
        <w:t xml:space="preserve"> </w:t>
      </w:r>
      <w:r>
        <w:rPr>
          <w:w w:val="90"/>
        </w:rPr>
        <w:t>from</w:t>
      </w:r>
      <w:r>
        <w:rPr>
          <w:spacing w:val="-10"/>
          <w:w w:val="90"/>
        </w:rPr>
        <w:t xml:space="preserve"> </w:t>
      </w:r>
      <w:r>
        <w:rPr>
          <w:w w:val="90"/>
        </w:rPr>
        <w:t xml:space="preserve">the Paris Academy of Sciences in 1816 — an award originally proposed back in 1716. This long-standing prize had never before been awarded to a woman, highlighting the importance of </w:t>
      </w:r>
      <w:r>
        <w:rPr>
          <w:w w:val="85"/>
        </w:rPr>
        <w:t>Germain's</w:t>
      </w:r>
      <w:r>
        <w:rPr>
          <w:spacing w:val="-10"/>
          <w:w w:val="85"/>
        </w:rPr>
        <w:t xml:space="preserve"> </w:t>
      </w:r>
      <w:r>
        <w:rPr>
          <w:w w:val="85"/>
        </w:rPr>
        <w:t>achievements</w:t>
      </w:r>
      <w:r>
        <w:rPr>
          <w:spacing w:val="-10"/>
          <w:w w:val="85"/>
        </w:rPr>
        <w:t xml:space="preserve"> </w:t>
      </w:r>
      <w:r>
        <w:rPr>
          <w:w w:val="85"/>
        </w:rPr>
        <w:t>and</w:t>
      </w:r>
      <w:r>
        <w:rPr>
          <w:spacing w:val="-10"/>
          <w:w w:val="85"/>
        </w:rPr>
        <w:t xml:space="preserve"> </w:t>
      </w:r>
      <w:r>
        <w:rPr>
          <w:w w:val="85"/>
        </w:rPr>
        <w:t>marking</w:t>
      </w:r>
      <w:r>
        <w:rPr>
          <w:spacing w:val="-10"/>
          <w:w w:val="85"/>
        </w:rPr>
        <w:t xml:space="preserve"> </w:t>
      </w:r>
      <w:r>
        <w:rPr>
          <w:w w:val="85"/>
        </w:rPr>
        <w:t>a</w:t>
      </w:r>
      <w:r>
        <w:rPr>
          <w:spacing w:val="-10"/>
          <w:w w:val="85"/>
        </w:rPr>
        <w:t xml:space="preserve"> </w:t>
      </w:r>
      <w:r>
        <w:rPr>
          <w:w w:val="85"/>
        </w:rPr>
        <w:t>turning</w:t>
      </w:r>
      <w:r>
        <w:rPr>
          <w:spacing w:val="-10"/>
          <w:w w:val="85"/>
        </w:rPr>
        <w:t xml:space="preserve"> </w:t>
      </w:r>
      <w:r>
        <w:rPr>
          <w:w w:val="85"/>
        </w:rPr>
        <w:t>point</w:t>
      </w:r>
      <w:r>
        <w:rPr>
          <w:spacing w:val="-10"/>
          <w:w w:val="85"/>
        </w:rPr>
        <w:t xml:space="preserve"> </w:t>
      </w:r>
      <w:r>
        <w:rPr>
          <w:w w:val="85"/>
        </w:rPr>
        <w:t>in</w:t>
      </w:r>
      <w:r>
        <w:rPr>
          <w:spacing w:val="-10"/>
          <w:w w:val="85"/>
        </w:rPr>
        <w:t xml:space="preserve"> </w:t>
      </w:r>
      <w:r>
        <w:rPr>
          <w:w w:val="85"/>
        </w:rPr>
        <w:t>the</w:t>
      </w:r>
      <w:r>
        <w:rPr>
          <w:spacing w:val="-10"/>
          <w:w w:val="85"/>
        </w:rPr>
        <w:t xml:space="preserve"> </w:t>
      </w:r>
      <w:r>
        <w:rPr>
          <w:w w:val="85"/>
        </w:rPr>
        <w:t>acknowledgment</w:t>
      </w:r>
      <w:r>
        <w:rPr>
          <w:spacing w:val="-10"/>
          <w:w w:val="85"/>
        </w:rPr>
        <w:t xml:space="preserve"> </w:t>
      </w:r>
      <w:r>
        <w:rPr>
          <w:w w:val="85"/>
        </w:rPr>
        <w:t>of</w:t>
      </w:r>
      <w:r>
        <w:rPr>
          <w:spacing w:val="-11"/>
          <w:w w:val="85"/>
        </w:rPr>
        <w:t xml:space="preserve"> </w:t>
      </w:r>
      <w:r>
        <w:rPr>
          <w:w w:val="85"/>
        </w:rPr>
        <w:t>women</w:t>
      </w:r>
      <w:r>
        <w:rPr>
          <w:spacing w:val="-11"/>
          <w:w w:val="85"/>
        </w:rPr>
        <w:t xml:space="preserve"> </w:t>
      </w:r>
      <w:r>
        <w:rPr>
          <w:w w:val="85"/>
        </w:rPr>
        <w:t>in</w:t>
      </w:r>
      <w:r>
        <w:rPr>
          <w:spacing w:val="-10"/>
          <w:w w:val="85"/>
        </w:rPr>
        <w:t xml:space="preserve"> </w:t>
      </w:r>
      <w:r>
        <w:rPr>
          <w:spacing w:val="-2"/>
          <w:w w:val="85"/>
        </w:rPr>
        <w:t>science.</w:t>
      </w:r>
    </w:p>
    <w:p w14:paraId="732334AD">
      <w:pPr>
        <w:pStyle w:val="8"/>
        <w:numPr>
          <w:ilvl w:val="0"/>
          <w:numId w:val="4"/>
        </w:numPr>
        <w:tabs>
          <w:tab w:val="left" w:pos="615"/>
        </w:tabs>
        <w:spacing w:before="103" w:after="0" w:line="278" w:lineRule="auto"/>
        <w:ind w:left="338" w:right="458" w:firstLine="0"/>
        <w:jc w:val="both"/>
        <w:rPr>
          <w:sz w:val="26"/>
        </w:rPr>
      </w:pPr>
      <w:r>
        <w:rPr>
          <w:w w:val="90"/>
          <w:sz w:val="26"/>
        </w:rPr>
        <w:t>Maria</w:t>
      </w:r>
      <w:r>
        <w:rPr>
          <w:spacing w:val="-8"/>
          <w:w w:val="90"/>
          <w:sz w:val="26"/>
        </w:rPr>
        <w:t xml:space="preserve"> </w:t>
      </w:r>
      <w:r>
        <w:rPr>
          <w:w w:val="90"/>
          <w:sz w:val="26"/>
        </w:rPr>
        <w:t>Agnesi,</w:t>
      </w:r>
      <w:r>
        <w:rPr>
          <w:spacing w:val="-8"/>
          <w:w w:val="90"/>
          <w:sz w:val="26"/>
        </w:rPr>
        <w:t xml:space="preserve"> </w:t>
      </w:r>
      <w:r>
        <w:rPr>
          <w:w w:val="90"/>
          <w:sz w:val="26"/>
        </w:rPr>
        <w:t>an</w:t>
      </w:r>
      <w:r>
        <w:rPr>
          <w:spacing w:val="-8"/>
          <w:w w:val="90"/>
          <w:sz w:val="26"/>
        </w:rPr>
        <w:t xml:space="preserve"> </w:t>
      </w:r>
      <w:r>
        <w:rPr>
          <w:w w:val="90"/>
          <w:sz w:val="26"/>
        </w:rPr>
        <w:t>18th-century</w:t>
      </w:r>
      <w:r>
        <w:rPr>
          <w:spacing w:val="-8"/>
          <w:w w:val="90"/>
          <w:sz w:val="26"/>
        </w:rPr>
        <w:t xml:space="preserve"> </w:t>
      </w:r>
      <w:r>
        <w:rPr>
          <w:w w:val="90"/>
          <w:sz w:val="26"/>
        </w:rPr>
        <w:t>Italian</w:t>
      </w:r>
      <w:r>
        <w:rPr>
          <w:spacing w:val="-8"/>
          <w:w w:val="90"/>
          <w:sz w:val="26"/>
        </w:rPr>
        <w:t xml:space="preserve"> </w:t>
      </w:r>
      <w:r>
        <w:rPr>
          <w:w w:val="90"/>
          <w:sz w:val="26"/>
        </w:rPr>
        <w:t>mathematician,</w:t>
      </w:r>
      <w:r>
        <w:rPr>
          <w:spacing w:val="-8"/>
          <w:w w:val="90"/>
          <w:sz w:val="26"/>
        </w:rPr>
        <w:t xml:space="preserve"> </w:t>
      </w:r>
      <w:r>
        <w:rPr>
          <w:w w:val="90"/>
          <w:sz w:val="26"/>
        </w:rPr>
        <w:t>was</w:t>
      </w:r>
      <w:r>
        <w:rPr>
          <w:spacing w:val="-6"/>
          <w:w w:val="90"/>
          <w:sz w:val="26"/>
        </w:rPr>
        <w:t xml:space="preserve"> </w:t>
      </w:r>
      <w:r>
        <w:rPr>
          <w:w w:val="90"/>
          <w:sz w:val="26"/>
        </w:rPr>
        <w:t>one</w:t>
      </w:r>
      <w:r>
        <w:rPr>
          <w:spacing w:val="-6"/>
          <w:w w:val="90"/>
          <w:sz w:val="26"/>
        </w:rPr>
        <w:t xml:space="preserve"> </w:t>
      </w:r>
      <w:r>
        <w:rPr>
          <w:w w:val="90"/>
          <w:sz w:val="26"/>
        </w:rPr>
        <w:t>of</w:t>
      </w:r>
      <w:r>
        <w:rPr>
          <w:spacing w:val="-8"/>
          <w:w w:val="90"/>
          <w:sz w:val="26"/>
        </w:rPr>
        <w:t xml:space="preserve"> </w:t>
      </w:r>
      <w:r>
        <w:rPr>
          <w:w w:val="90"/>
          <w:sz w:val="26"/>
        </w:rPr>
        <w:t>the</w:t>
      </w:r>
      <w:r>
        <w:rPr>
          <w:spacing w:val="-8"/>
          <w:w w:val="90"/>
          <w:sz w:val="26"/>
        </w:rPr>
        <w:t xml:space="preserve"> </w:t>
      </w:r>
      <w:r>
        <w:rPr>
          <w:w w:val="90"/>
          <w:sz w:val="26"/>
        </w:rPr>
        <w:t>first</w:t>
      </w:r>
      <w:r>
        <w:rPr>
          <w:spacing w:val="-8"/>
          <w:w w:val="90"/>
          <w:sz w:val="26"/>
        </w:rPr>
        <w:t xml:space="preserve"> </w:t>
      </w:r>
      <w:r>
        <w:rPr>
          <w:w w:val="90"/>
          <w:sz w:val="26"/>
        </w:rPr>
        <w:t>women</w:t>
      </w:r>
      <w:r>
        <w:rPr>
          <w:spacing w:val="-8"/>
          <w:w w:val="90"/>
          <w:sz w:val="26"/>
        </w:rPr>
        <w:t xml:space="preserve"> </w:t>
      </w:r>
      <w:r>
        <w:rPr>
          <w:w w:val="90"/>
          <w:sz w:val="26"/>
        </w:rPr>
        <w:t>to</w:t>
      </w:r>
      <w:r>
        <w:rPr>
          <w:spacing w:val="-8"/>
          <w:w w:val="90"/>
          <w:sz w:val="26"/>
        </w:rPr>
        <w:t xml:space="preserve"> </w:t>
      </w:r>
      <w:r>
        <w:rPr>
          <w:w w:val="90"/>
          <w:sz w:val="26"/>
        </w:rPr>
        <w:t>write</w:t>
      </w:r>
      <w:r>
        <w:rPr>
          <w:spacing w:val="-8"/>
          <w:w w:val="90"/>
          <w:sz w:val="26"/>
        </w:rPr>
        <w:t xml:space="preserve"> </w:t>
      </w:r>
      <w:r>
        <w:rPr>
          <w:w w:val="90"/>
          <w:sz w:val="26"/>
        </w:rPr>
        <w:t xml:space="preserve">a </w:t>
      </w:r>
      <w:r>
        <w:rPr>
          <w:w w:val="85"/>
          <w:sz w:val="26"/>
        </w:rPr>
        <w:t>comprehensive mathematics textbook. Her work, the Instituzioni Analitiche, was highly praised and became an important reference in the study of calculus. Despite her original contributions,</w:t>
      </w:r>
      <w:r>
        <w:rPr>
          <w:spacing w:val="40"/>
          <w:sz w:val="26"/>
        </w:rPr>
        <w:t xml:space="preserve"> </w:t>
      </w:r>
      <w:r>
        <w:rPr>
          <w:w w:val="85"/>
          <w:sz w:val="26"/>
        </w:rPr>
        <w:t xml:space="preserve">one of the mathematical curves she described — the "Witch of Agnesi" — was mistranslated from Italian, giving it a mystical name that misrepresented her intent. Moreover, over time, credit for aspects of her work was sometimes attributed to male mathematicians who built upon her ideas. </w:t>
      </w:r>
      <w:r>
        <w:rPr>
          <w:w w:val="80"/>
          <w:sz w:val="26"/>
        </w:rPr>
        <w:t>This</w:t>
      </w:r>
      <w:r>
        <w:rPr>
          <w:sz w:val="26"/>
        </w:rPr>
        <w:t xml:space="preserve"> </w:t>
      </w:r>
      <w:r>
        <w:rPr>
          <w:w w:val="80"/>
          <w:sz w:val="26"/>
        </w:rPr>
        <w:t>reflects</w:t>
      </w:r>
      <w:r>
        <w:rPr>
          <w:sz w:val="26"/>
        </w:rPr>
        <w:t xml:space="preserve"> </w:t>
      </w:r>
      <w:r>
        <w:rPr>
          <w:w w:val="80"/>
          <w:sz w:val="26"/>
        </w:rPr>
        <w:t>a</w:t>
      </w:r>
      <w:r>
        <w:rPr>
          <w:sz w:val="26"/>
        </w:rPr>
        <w:t xml:space="preserve"> </w:t>
      </w:r>
      <w:r>
        <w:rPr>
          <w:w w:val="80"/>
          <w:sz w:val="26"/>
        </w:rPr>
        <w:t>broader</w:t>
      </w:r>
      <w:r>
        <w:rPr>
          <w:spacing w:val="27"/>
          <w:sz w:val="26"/>
        </w:rPr>
        <w:t xml:space="preserve"> </w:t>
      </w:r>
      <w:r>
        <w:rPr>
          <w:w w:val="80"/>
          <w:sz w:val="26"/>
        </w:rPr>
        <w:t>pattern</w:t>
      </w:r>
      <w:r>
        <w:rPr>
          <w:sz w:val="26"/>
        </w:rPr>
        <w:t xml:space="preserve"> </w:t>
      </w:r>
      <w:r>
        <w:rPr>
          <w:w w:val="80"/>
          <w:sz w:val="26"/>
        </w:rPr>
        <w:t>in</w:t>
      </w:r>
      <w:r>
        <w:rPr>
          <w:sz w:val="26"/>
        </w:rPr>
        <w:t xml:space="preserve"> </w:t>
      </w:r>
      <w:r>
        <w:rPr>
          <w:w w:val="80"/>
          <w:sz w:val="26"/>
        </w:rPr>
        <w:t>history</w:t>
      </w:r>
      <w:r>
        <w:rPr>
          <w:sz w:val="26"/>
        </w:rPr>
        <w:t xml:space="preserve"> </w:t>
      </w:r>
      <w:r>
        <w:rPr>
          <w:w w:val="80"/>
          <w:sz w:val="26"/>
        </w:rPr>
        <w:t>where</w:t>
      </w:r>
      <w:r>
        <w:rPr>
          <w:sz w:val="26"/>
        </w:rPr>
        <w:t xml:space="preserve"> </w:t>
      </w:r>
      <w:r>
        <w:rPr>
          <w:w w:val="80"/>
          <w:sz w:val="26"/>
        </w:rPr>
        <w:t>women's</w:t>
      </w:r>
      <w:r>
        <w:rPr>
          <w:sz w:val="26"/>
        </w:rPr>
        <w:t xml:space="preserve"> </w:t>
      </w:r>
      <w:r>
        <w:rPr>
          <w:w w:val="80"/>
          <w:sz w:val="26"/>
        </w:rPr>
        <w:t>intellectual</w:t>
      </w:r>
      <w:r>
        <w:rPr>
          <w:sz w:val="26"/>
        </w:rPr>
        <w:t xml:space="preserve"> </w:t>
      </w:r>
      <w:r>
        <w:rPr>
          <w:w w:val="80"/>
          <w:sz w:val="26"/>
        </w:rPr>
        <w:t>achievements</w:t>
      </w:r>
      <w:r>
        <w:rPr>
          <w:sz w:val="26"/>
        </w:rPr>
        <w:t xml:space="preserve"> </w:t>
      </w:r>
      <w:r>
        <w:rPr>
          <w:w w:val="80"/>
          <w:sz w:val="26"/>
        </w:rPr>
        <w:t>were</w:t>
      </w:r>
      <w:r>
        <w:rPr>
          <w:sz w:val="26"/>
        </w:rPr>
        <w:t xml:space="preserve"> </w:t>
      </w:r>
      <w:r>
        <w:rPr>
          <w:w w:val="80"/>
          <w:sz w:val="26"/>
        </w:rPr>
        <w:t>overlooked</w:t>
      </w:r>
      <w:r>
        <w:rPr>
          <w:spacing w:val="40"/>
          <w:sz w:val="26"/>
        </w:rPr>
        <w:t xml:space="preserve"> </w:t>
      </w:r>
      <w:r>
        <w:rPr>
          <w:w w:val="90"/>
          <w:sz w:val="26"/>
        </w:rPr>
        <w:t>or reassigned to men.</w:t>
      </w:r>
    </w:p>
    <w:p w14:paraId="0AE4F8AF">
      <w:pPr>
        <w:pStyle w:val="8"/>
        <w:numPr>
          <w:ilvl w:val="0"/>
          <w:numId w:val="4"/>
        </w:numPr>
        <w:tabs>
          <w:tab w:val="left" w:pos="586"/>
        </w:tabs>
        <w:spacing w:before="101" w:after="0" w:line="278" w:lineRule="auto"/>
        <w:ind w:left="338" w:right="460" w:firstLine="0"/>
        <w:jc w:val="both"/>
        <w:rPr>
          <w:sz w:val="26"/>
        </w:rPr>
      </w:pPr>
      <w:r>
        <w:rPr>
          <w:w w:val="85"/>
          <w:sz w:val="26"/>
        </w:rPr>
        <w:t>Millicent Fawcett demonstrated remarkable intellectual ability</w:t>
      </w:r>
      <w:r>
        <w:rPr>
          <w:spacing w:val="-1"/>
          <w:w w:val="85"/>
          <w:sz w:val="26"/>
        </w:rPr>
        <w:t xml:space="preserve"> </w:t>
      </w:r>
      <w:r>
        <w:rPr>
          <w:w w:val="85"/>
          <w:sz w:val="26"/>
        </w:rPr>
        <w:t>from a young</w:t>
      </w:r>
      <w:r>
        <w:rPr>
          <w:spacing w:val="-1"/>
          <w:w w:val="85"/>
          <w:sz w:val="26"/>
        </w:rPr>
        <w:t xml:space="preserve"> </w:t>
      </w:r>
      <w:r>
        <w:rPr>
          <w:w w:val="85"/>
          <w:sz w:val="26"/>
        </w:rPr>
        <w:t>age.</w:t>
      </w:r>
      <w:r>
        <w:rPr>
          <w:spacing w:val="-1"/>
          <w:w w:val="85"/>
          <w:sz w:val="26"/>
        </w:rPr>
        <w:t xml:space="preserve"> </w:t>
      </w:r>
      <w:r>
        <w:rPr>
          <w:w w:val="85"/>
          <w:sz w:val="26"/>
        </w:rPr>
        <w:t xml:space="preserve">At just 19, she delivered a public lecture on Sir Isaac Newton at a time when women rarely spoke in academic </w:t>
      </w:r>
      <w:r>
        <w:rPr>
          <w:w w:val="95"/>
          <w:sz w:val="26"/>
        </w:rPr>
        <w:t xml:space="preserve">settings. Although she did not pursue a professional career in mathematics, her early </w:t>
      </w:r>
      <w:r>
        <w:rPr>
          <w:w w:val="90"/>
          <w:sz w:val="26"/>
        </w:rPr>
        <w:t xml:space="preserve">accomplishments in the subject reflected a sharp analytical mind. Over the decades, Fawcett </w:t>
      </w:r>
      <w:r>
        <w:rPr>
          <w:w w:val="85"/>
          <w:sz w:val="26"/>
        </w:rPr>
        <w:t>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w:t>
      </w:r>
    </w:p>
    <w:p w14:paraId="15E30CE0">
      <w:pPr>
        <w:pStyle w:val="8"/>
        <w:numPr>
          <w:ilvl w:val="0"/>
          <w:numId w:val="4"/>
        </w:numPr>
        <w:tabs>
          <w:tab w:val="left" w:pos="632"/>
        </w:tabs>
        <w:spacing w:before="104" w:after="0" w:line="278" w:lineRule="auto"/>
        <w:ind w:left="338" w:right="464" w:firstLine="0"/>
        <w:jc w:val="both"/>
        <w:rPr>
          <w:sz w:val="26"/>
        </w:rPr>
      </w:pPr>
      <w:r>
        <w:rPr>
          <w:w w:val="90"/>
          <w:sz w:val="26"/>
        </w:rPr>
        <w:t>When</w:t>
      </w:r>
      <w:r>
        <w:rPr>
          <w:spacing w:val="-10"/>
          <w:w w:val="90"/>
          <w:sz w:val="26"/>
        </w:rPr>
        <w:t xml:space="preserve"> </w:t>
      </w:r>
      <w:r>
        <w:rPr>
          <w:w w:val="90"/>
          <w:sz w:val="26"/>
        </w:rPr>
        <w:t>female</w:t>
      </w:r>
      <w:r>
        <w:rPr>
          <w:spacing w:val="-10"/>
          <w:w w:val="90"/>
          <w:sz w:val="26"/>
        </w:rPr>
        <w:t xml:space="preserve"> </w:t>
      </w:r>
      <w:r>
        <w:rPr>
          <w:w w:val="90"/>
          <w:sz w:val="26"/>
        </w:rPr>
        <w:t>mathematicians</w:t>
      </w:r>
      <w:r>
        <w:rPr>
          <w:spacing w:val="-10"/>
          <w:w w:val="90"/>
          <w:sz w:val="26"/>
        </w:rPr>
        <w:t xml:space="preserve"> </w:t>
      </w:r>
      <w:r>
        <w:rPr>
          <w:w w:val="90"/>
          <w:sz w:val="26"/>
        </w:rPr>
        <w:t>are</w:t>
      </w:r>
      <w:r>
        <w:rPr>
          <w:spacing w:val="-9"/>
          <w:w w:val="90"/>
          <w:sz w:val="26"/>
        </w:rPr>
        <w:t xml:space="preserve"> </w:t>
      </w:r>
      <w:r>
        <w:rPr>
          <w:w w:val="90"/>
          <w:sz w:val="26"/>
        </w:rPr>
        <w:t>described</w:t>
      </w:r>
      <w:r>
        <w:rPr>
          <w:spacing w:val="-10"/>
          <w:w w:val="90"/>
          <w:sz w:val="26"/>
        </w:rPr>
        <w:t xml:space="preserve"> </w:t>
      </w:r>
      <w:r>
        <w:rPr>
          <w:w w:val="90"/>
          <w:sz w:val="26"/>
        </w:rPr>
        <w:t>as</w:t>
      </w:r>
      <w:r>
        <w:rPr>
          <w:spacing w:val="-10"/>
          <w:w w:val="90"/>
          <w:sz w:val="26"/>
        </w:rPr>
        <w:t xml:space="preserve"> </w:t>
      </w:r>
      <w:r>
        <w:rPr>
          <w:w w:val="90"/>
          <w:sz w:val="26"/>
        </w:rPr>
        <w:t>"women</w:t>
      </w:r>
      <w:r>
        <w:rPr>
          <w:spacing w:val="-10"/>
          <w:w w:val="90"/>
          <w:sz w:val="26"/>
        </w:rPr>
        <w:t xml:space="preserve"> </w:t>
      </w:r>
      <w:r>
        <w:rPr>
          <w:w w:val="90"/>
          <w:sz w:val="26"/>
        </w:rPr>
        <w:t>geniuses"</w:t>
      </w:r>
      <w:r>
        <w:rPr>
          <w:spacing w:val="-9"/>
          <w:w w:val="90"/>
          <w:sz w:val="26"/>
        </w:rPr>
        <w:t xml:space="preserve"> </w:t>
      </w:r>
      <w:r>
        <w:rPr>
          <w:w w:val="90"/>
          <w:sz w:val="26"/>
        </w:rPr>
        <w:t>or</w:t>
      </w:r>
      <w:r>
        <w:rPr>
          <w:spacing w:val="-10"/>
          <w:w w:val="90"/>
          <w:sz w:val="26"/>
        </w:rPr>
        <w:t xml:space="preserve"> </w:t>
      </w:r>
      <w:r>
        <w:rPr>
          <w:w w:val="90"/>
          <w:sz w:val="26"/>
        </w:rPr>
        <w:t>"female</w:t>
      </w:r>
      <w:r>
        <w:rPr>
          <w:spacing w:val="-10"/>
          <w:w w:val="90"/>
          <w:sz w:val="26"/>
        </w:rPr>
        <w:t xml:space="preserve"> </w:t>
      </w:r>
      <w:r>
        <w:rPr>
          <w:w w:val="90"/>
          <w:sz w:val="26"/>
        </w:rPr>
        <w:t>prodigies,"</w:t>
      </w:r>
      <w:r>
        <w:rPr>
          <w:spacing w:val="-10"/>
          <w:w w:val="90"/>
          <w:sz w:val="26"/>
        </w:rPr>
        <w:t xml:space="preserve"> </w:t>
      </w:r>
      <w:r>
        <w:rPr>
          <w:w w:val="90"/>
          <w:sz w:val="26"/>
        </w:rPr>
        <w:t xml:space="preserve">the </w:t>
      </w:r>
      <w:r>
        <w:rPr>
          <w:w w:val="85"/>
          <w:sz w:val="26"/>
        </w:rPr>
        <w:t>gender</w:t>
      </w:r>
      <w:r>
        <w:rPr>
          <w:spacing w:val="-1"/>
          <w:w w:val="85"/>
          <w:sz w:val="26"/>
        </w:rPr>
        <w:t xml:space="preserve"> </w:t>
      </w:r>
      <w:r>
        <w:rPr>
          <w:w w:val="85"/>
          <w:sz w:val="26"/>
        </w:rPr>
        <w:t>label, while</w:t>
      </w:r>
      <w:r>
        <w:rPr>
          <w:spacing w:val="-1"/>
          <w:w w:val="85"/>
          <w:sz w:val="26"/>
        </w:rPr>
        <w:t xml:space="preserve"> </w:t>
      </w:r>
      <w:r>
        <w:rPr>
          <w:w w:val="85"/>
          <w:sz w:val="26"/>
        </w:rPr>
        <w:t>well-intended, often</w:t>
      </w:r>
      <w:r>
        <w:rPr>
          <w:spacing w:val="-1"/>
          <w:w w:val="85"/>
          <w:sz w:val="26"/>
        </w:rPr>
        <w:t xml:space="preserve"> </w:t>
      </w:r>
      <w:r>
        <w:rPr>
          <w:w w:val="85"/>
          <w:sz w:val="26"/>
        </w:rPr>
        <w:t>implies</w:t>
      </w:r>
      <w:r>
        <w:rPr>
          <w:spacing w:val="-1"/>
          <w:w w:val="85"/>
          <w:sz w:val="26"/>
        </w:rPr>
        <w:t xml:space="preserve"> </w:t>
      </w:r>
      <w:r>
        <w:rPr>
          <w:w w:val="85"/>
          <w:sz w:val="26"/>
        </w:rPr>
        <w:t>that</w:t>
      </w:r>
      <w:r>
        <w:rPr>
          <w:spacing w:val="-1"/>
          <w:w w:val="85"/>
          <w:sz w:val="26"/>
        </w:rPr>
        <w:t xml:space="preserve"> </w:t>
      </w:r>
      <w:r>
        <w:rPr>
          <w:w w:val="85"/>
          <w:sz w:val="26"/>
        </w:rPr>
        <w:t>excellence</w:t>
      </w:r>
      <w:r>
        <w:rPr>
          <w:spacing w:val="-1"/>
          <w:w w:val="85"/>
          <w:sz w:val="26"/>
        </w:rPr>
        <w:t xml:space="preserve"> </w:t>
      </w:r>
      <w:r>
        <w:rPr>
          <w:w w:val="85"/>
          <w:sz w:val="26"/>
        </w:rPr>
        <w:t>is rare</w:t>
      </w:r>
      <w:r>
        <w:rPr>
          <w:spacing w:val="-1"/>
          <w:w w:val="85"/>
          <w:sz w:val="26"/>
        </w:rPr>
        <w:t xml:space="preserve"> </w:t>
      </w:r>
      <w:r>
        <w:rPr>
          <w:w w:val="85"/>
          <w:sz w:val="26"/>
        </w:rPr>
        <w:t>among</w:t>
      </w:r>
      <w:r>
        <w:rPr>
          <w:spacing w:val="-1"/>
          <w:w w:val="85"/>
          <w:sz w:val="26"/>
        </w:rPr>
        <w:t xml:space="preserve"> </w:t>
      </w:r>
      <w:r>
        <w:rPr>
          <w:w w:val="85"/>
          <w:sz w:val="26"/>
        </w:rPr>
        <w:t>women. Such terms, though celebratory, can unintentionally reinforce the idea that women's success in mathematics is unusual, rather than simply the result of talent and hard work.</w:t>
      </w:r>
    </w:p>
    <w:p w14:paraId="6CA59925">
      <w:pPr>
        <w:pStyle w:val="8"/>
        <w:numPr>
          <w:ilvl w:val="0"/>
          <w:numId w:val="4"/>
        </w:numPr>
        <w:tabs>
          <w:tab w:val="left" w:pos="593"/>
        </w:tabs>
        <w:spacing w:before="101" w:after="0" w:line="278" w:lineRule="auto"/>
        <w:ind w:left="338" w:right="461" w:firstLine="0"/>
        <w:jc w:val="both"/>
        <w:rPr>
          <w:sz w:val="26"/>
        </w:rPr>
      </w:pPr>
      <w:r>
        <w:rPr>
          <w:w w:val="85"/>
          <w:sz w:val="26"/>
        </w:rPr>
        <w:t>To</w:t>
      </w:r>
      <w:r>
        <w:rPr>
          <w:spacing w:val="-2"/>
          <w:w w:val="85"/>
          <w:sz w:val="26"/>
        </w:rPr>
        <w:t xml:space="preserve"> </w:t>
      </w:r>
      <w:r>
        <w:rPr>
          <w:w w:val="85"/>
          <w:sz w:val="26"/>
        </w:rPr>
        <w:t>address</w:t>
      </w:r>
      <w:r>
        <w:rPr>
          <w:spacing w:val="-1"/>
          <w:w w:val="85"/>
          <w:sz w:val="26"/>
        </w:rPr>
        <w:t xml:space="preserve"> </w:t>
      </w:r>
      <w:r>
        <w:rPr>
          <w:w w:val="85"/>
          <w:sz w:val="26"/>
        </w:rPr>
        <w:t>the</w:t>
      </w:r>
      <w:r>
        <w:rPr>
          <w:spacing w:val="-1"/>
          <w:w w:val="85"/>
          <w:sz w:val="26"/>
        </w:rPr>
        <w:t xml:space="preserve"> </w:t>
      </w:r>
      <w:r>
        <w:rPr>
          <w:w w:val="85"/>
          <w:sz w:val="26"/>
        </w:rPr>
        <w:t>gender</w:t>
      </w:r>
      <w:r>
        <w:rPr>
          <w:spacing w:val="-1"/>
          <w:w w:val="85"/>
          <w:sz w:val="26"/>
        </w:rPr>
        <w:t xml:space="preserve"> </w:t>
      </w:r>
      <w:r>
        <w:rPr>
          <w:w w:val="85"/>
          <w:sz w:val="26"/>
        </w:rPr>
        <w:t>imbalance</w:t>
      </w:r>
      <w:r>
        <w:rPr>
          <w:spacing w:val="-1"/>
          <w:w w:val="85"/>
          <w:sz w:val="26"/>
        </w:rPr>
        <w:t xml:space="preserve"> </w:t>
      </w:r>
      <w:r>
        <w:rPr>
          <w:w w:val="85"/>
          <w:sz w:val="26"/>
        </w:rPr>
        <w:t>in</w:t>
      </w:r>
      <w:r>
        <w:rPr>
          <w:spacing w:val="-1"/>
          <w:w w:val="85"/>
          <w:sz w:val="26"/>
        </w:rPr>
        <w:t xml:space="preserve"> </w:t>
      </w:r>
      <w:r>
        <w:rPr>
          <w:w w:val="85"/>
          <w:sz w:val="26"/>
        </w:rPr>
        <w:t>mathematics, many</w:t>
      </w:r>
      <w:r>
        <w:rPr>
          <w:spacing w:val="-2"/>
          <w:w w:val="85"/>
          <w:sz w:val="26"/>
        </w:rPr>
        <w:t xml:space="preserve"> </w:t>
      </w:r>
      <w:r>
        <w:rPr>
          <w:w w:val="85"/>
          <w:sz w:val="26"/>
        </w:rPr>
        <w:t>universities</w:t>
      </w:r>
      <w:r>
        <w:rPr>
          <w:spacing w:val="-1"/>
          <w:w w:val="85"/>
          <w:sz w:val="26"/>
        </w:rPr>
        <w:t xml:space="preserve"> </w:t>
      </w:r>
      <w:r>
        <w:rPr>
          <w:w w:val="85"/>
          <w:sz w:val="26"/>
        </w:rPr>
        <w:t>and organizations now</w:t>
      </w:r>
      <w:r>
        <w:rPr>
          <w:spacing w:val="-1"/>
          <w:w w:val="85"/>
          <w:sz w:val="26"/>
        </w:rPr>
        <w:t xml:space="preserve"> </w:t>
      </w:r>
      <w:r>
        <w:rPr>
          <w:w w:val="85"/>
          <w:sz w:val="26"/>
        </w:rPr>
        <w:t>run outreach</w:t>
      </w:r>
      <w:r>
        <w:rPr>
          <w:spacing w:val="-7"/>
          <w:w w:val="85"/>
          <w:sz w:val="26"/>
        </w:rPr>
        <w:t xml:space="preserve"> </w:t>
      </w:r>
      <w:r>
        <w:rPr>
          <w:w w:val="85"/>
          <w:sz w:val="26"/>
        </w:rPr>
        <w:t>programs,</w:t>
      </w:r>
      <w:r>
        <w:rPr>
          <w:spacing w:val="-6"/>
          <w:w w:val="85"/>
          <w:sz w:val="26"/>
        </w:rPr>
        <w:t xml:space="preserve"> </w:t>
      </w:r>
      <w:r>
        <w:rPr>
          <w:w w:val="85"/>
          <w:sz w:val="26"/>
        </w:rPr>
        <w:t>offer</w:t>
      </w:r>
      <w:r>
        <w:rPr>
          <w:spacing w:val="-7"/>
          <w:w w:val="85"/>
          <w:sz w:val="26"/>
        </w:rPr>
        <w:t xml:space="preserve"> </w:t>
      </w:r>
      <w:r>
        <w:rPr>
          <w:w w:val="85"/>
          <w:sz w:val="26"/>
        </w:rPr>
        <w:t>scholarships</w:t>
      </w:r>
      <w:r>
        <w:rPr>
          <w:spacing w:val="-6"/>
          <w:w w:val="85"/>
          <w:sz w:val="26"/>
        </w:rPr>
        <w:t xml:space="preserve"> </w:t>
      </w:r>
      <w:r>
        <w:rPr>
          <w:w w:val="85"/>
          <w:sz w:val="26"/>
        </w:rPr>
        <w:t>specifically</w:t>
      </w:r>
      <w:r>
        <w:rPr>
          <w:spacing w:val="-7"/>
          <w:w w:val="85"/>
          <w:sz w:val="26"/>
        </w:rPr>
        <w:t xml:space="preserve"> </w:t>
      </w:r>
      <w:r>
        <w:rPr>
          <w:w w:val="85"/>
          <w:sz w:val="26"/>
        </w:rPr>
        <w:t>for</w:t>
      </w:r>
      <w:r>
        <w:rPr>
          <w:spacing w:val="-6"/>
          <w:w w:val="85"/>
          <w:sz w:val="26"/>
        </w:rPr>
        <w:t xml:space="preserve"> </w:t>
      </w:r>
      <w:r>
        <w:rPr>
          <w:w w:val="85"/>
          <w:sz w:val="26"/>
        </w:rPr>
        <w:t>women,</w:t>
      </w:r>
      <w:r>
        <w:rPr>
          <w:spacing w:val="-7"/>
          <w:w w:val="85"/>
          <w:sz w:val="26"/>
        </w:rPr>
        <w:t xml:space="preserve"> </w:t>
      </w:r>
      <w:r>
        <w:rPr>
          <w:w w:val="85"/>
          <w:sz w:val="26"/>
        </w:rPr>
        <w:t>and</w:t>
      </w:r>
      <w:r>
        <w:rPr>
          <w:spacing w:val="-6"/>
          <w:w w:val="85"/>
          <w:sz w:val="26"/>
        </w:rPr>
        <w:t xml:space="preserve"> </w:t>
      </w:r>
      <w:r>
        <w:rPr>
          <w:w w:val="85"/>
          <w:sz w:val="26"/>
        </w:rPr>
        <w:t>encourage</w:t>
      </w:r>
      <w:r>
        <w:rPr>
          <w:spacing w:val="-7"/>
          <w:w w:val="85"/>
          <w:sz w:val="26"/>
        </w:rPr>
        <w:t xml:space="preserve"> </w:t>
      </w:r>
      <w:r>
        <w:rPr>
          <w:w w:val="85"/>
          <w:sz w:val="26"/>
        </w:rPr>
        <w:t>female</w:t>
      </w:r>
      <w:r>
        <w:rPr>
          <w:spacing w:val="-6"/>
          <w:w w:val="85"/>
          <w:sz w:val="26"/>
        </w:rPr>
        <w:t xml:space="preserve"> </w:t>
      </w:r>
      <w:r>
        <w:rPr>
          <w:w w:val="85"/>
          <w:sz w:val="26"/>
        </w:rPr>
        <w:t>mentorship</w:t>
      </w:r>
      <w:r>
        <w:rPr>
          <w:spacing w:val="-7"/>
          <w:w w:val="85"/>
          <w:sz w:val="26"/>
        </w:rPr>
        <w:t xml:space="preserve"> </w:t>
      </w:r>
      <w:r>
        <w:rPr>
          <w:w w:val="85"/>
          <w:sz w:val="26"/>
        </w:rPr>
        <w:t xml:space="preserve">in STEM fields. Some universities are required to arrange places where female mathematicians can </w:t>
      </w:r>
      <w:r>
        <w:rPr>
          <w:spacing w:val="-2"/>
          <w:w w:val="85"/>
          <w:sz w:val="26"/>
        </w:rPr>
        <w:t xml:space="preserve">work and research. These efforts aim not to give unfair advantage, but to create equal opportunities </w:t>
      </w:r>
      <w:r>
        <w:rPr>
          <w:w w:val="85"/>
          <w:sz w:val="26"/>
        </w:rPr>
        <w:t>in a domain where women have historically been underrepresented.</w:t>
      </w:r>
    </w:p>
    <w:p w14:paraId="1BC18FC9">
      <w:pPr>
        <w:pStyle w:val="8"/>
        <w:numPr>
          <w:ilvl w:val="0"/>
          <w:numId w:val="4"/>
        </w:numPr>
        <w:tabs>
          <w:tab w:val="left" w:pos="589"/>
        </w:tabs>
        <w:spacing w:before="102" w:after="0" w:line="278" w:lineRule="auto"/>
        <w:ind w:left="338" w:right="464" w:firstLine="0"/>
        <w:jc w:val="both"/>
        <w:rPr>
          <w:sz w:val="26"/>
        </w:rPr>
      </w:pPr>
      <w:r>
        <w:rPr>
          <w:w w:val="85"/>
          <w:sz w:val="26"/>
        </w:rPr>
        <w:t>In</w:t>
      </w:r>
      <w:r>
        <w:rPr>
          <w:spacing w:val="-5"/>
          <w:w w:val="85"/>
          <w:sz w:val="26"/>
        </w:rPr>
        <w:t xml:space="preserve"> </w:t>
      </w:r>
      <w:r>
        <w:rPr>
          <w:w w:val="85"/>
          <w:sz w:val="26"/>
        </w:rPr>
        <w:t>efforts</w:t>
      </w:r>
      <w:r>
        <w:rPr>
          <w:spacing w:val="-6"/>
          <w:w w:val="85"/>
          <w:sz w:val="26"/>
        </w:rPr>
        <w:t xml:space="preserve"> </w:t>
      </w:r>
      <w:r>
        <w:rPr>
          <w:w w:val="85"/>
          <w:sz w:val="26"/>
        </w:rPr>
        <w:t>to</w:t>
      </w:r>
      <w:r>
        <w:rPr>
          <w:spacing w:val="-7"/>
          <w:w w:val="85"/>
          <w:sz w:val="26"/>
        </w:rPr>
        <w:t xml:space="preserve"> </w:t>
      </w:r>
      <w:r>
        <w:rPr>
          <w:w w:val="85"/>
          <w:sz w:val="26"/>
        </w:rPr>
        <w:t>level</w:t>
      </w:r>
      <w:r>
        <w:rPr>
          <w:spacing w:val="-5"/>
          <w:w w:val="85"/>
          <w:sz w:val="26"/>
        </w:rPr>
        <w:t xml:space="preserve"> </w:t>
      </w:r>
      <w:r>
        <w:rPr>
          <w:w w:val="85"/>
          <w:sz w:val="26"/>
        </w:rPr>
        <w:t>the</w:t>
      </w:r>
      <w:r>
        <w:rPr>
          <w:spacing w:val="-6"/>
          <w:w w:val="85"/>
          <w:sz w:val="26"/>
        </w:rPr>
        <w:t xml:space="preserve"> </w:t>
      </w:r>
      <w:r>
        <w:rPr>
          <w:w w:val="85"/>
          <w:sz w:val="26"/>
        </w:rPr>
        <w:t>playing</w:t>
      </w:r>
      <w:r>
        <w:rPr>
          <w:spacing w:val="-6"/>
          <w:w w:val="85"/>
          <w:sz w:val="26"/>
        </w:rPr>
        <w:t xml:space="preserve"> </w:t>
      </w:r>
      <w:r>
        <w:rPr>
          <w:w w:val="85"/>
          <w:sz w:val="26"/>
        </w:rPr>
        <w:t>field,</w:t>
      </w:r>
      <w:r>
        <w:rPr>
          <w:spacing w:val="-5"/>
          <w:w w:val="85"/>
          <w:sz w:val="26"/>
        </w:rPr>
        <w:t xml:space="preserve"> </w:t>
      </w:r>
      <w:r>
        <w:rPr>
          <w:w w:val="85"/>
          <w:sz w:val="26"/>
        </w:rPr>
        <w:t>some</w:t>
      </w:r>
      <w:r>
        <w:rPr>
          <w:spacing w:val="-6"/>
          <w:w w:val="85"/>
          <w:sz w:val="26"/>
        </w:rPr>
        <w:t xml:space="preserve"> </w:t>
      </w:r>
      <w:r>
        <w:rPr>
          <w:w w:val="85"/>
          <w:sz w:val="26"/>
        </w:rPr>
        <w:t>institutions</w:t>
      </w:r>
      <w:r>
        <w:rPr>
          <w:spacing w:val="-6"/>
          <w:w w:val="85"/>
          <w:sz w:val="26"/>
        </w:rPr>
        <w:t xml:space="preserve"> </w:t>
      </w:r>
      <w:r>
        <w:rPr>
          <w:w w:val="85"/>
          <w:sz w:val="26"/>
        </w:rPr>
        <w:t>have</w:t>
      </w:r>
      <w:r>
        <w:rPr>
          <w:spacing w:val="-6"/>
          <w:w w:val="85"/>
          <w:sz w:val="26"/>
        </w:rPr>
        <w:t xml:space="preserve"> </w:t>
      </w:r>
      <w:r>
        <w:rPr>
          <w:w w:val="85"/>
          <w:sz w:val="26"/>
        </w:rPr>
        <w:t>implemented</w:t>
      </w:r>
      <w:r>
        <w:rPr>
          <w:spacing w:val="-6"/>
          <w:w w:val="85"/>
          <w:sz w:val="26"/>
        </w:rPr>
        <w:t xml:space="preserve"> </w:t>
      </w:r>
      <w:r>
        <w:rPr>
          <w:w w:val="85"/>
          <w:sz w:val="26"/>
        </w:rPr>
        <w:t>standardized</w:t>
      </w:r>
      <w:r>
        <w:rPr>
          <w:spacing w:val="-5"/>
          <w:w w:val="85"/>
          <w:sz w:val="26"/>
        </w:rPr>
        <w:t xml:space="preserve"> </w:t>
      </w:r>
      <w:r>
        <w:rPr>
          <w:w w:val="85"/>
          <w:sz w:val="26"/>
        </w:rPr>
        <w:t>criteria</w:t>
      </w:r>
      <w:r>
        <w:rPr>
          <w:spacing w:val="-6"/>
          <w:w w:val="85"/>
          <w:sz w:val="26"/>
        </w:rPr>
        <w:t xml:space="preserve"> </w:t>
      </w:r>
      <w:r>
        <w:rPr>
          <w:w w:val="85"/>
          <w:sz w:val="26"/>
        </w:rPr>
        <w:t>for admissions or research evaluation. However, such uniform methods can sometimes ignore the diverse paths and challenges faced by individuals, particularly women balancing academic and societal expectations. A one-size-fits-all approach may not always foster true equity.</w:t>
      </w:r>
    </w:p>
    <w:p w14:paraId="3B60C6AD">
      <w:pPr>
        <w:pStyle w:val="6"/>
        <w:tabs>
          <w:tab w:val="left" w:pos="1656"/>
          <w:tab w:val="left" w:pos="2866"/>
          <w:tab w:val="left" w:pos="4076"/>
          <w:tab w:val="left" w:pos="5288"/>
          <w:tab w:val="left" w:pos="6498"/>
          <w:tab w:val="left" w:pos="7710"/>
        </w:tabs>
        <w:spacing w:before="100"/>
        <w:ind w:left="446"/>
        <w:jc w:val="both"/>
      </w:pPr>
      <w:r>
        <w:rPr>
          <w:spacing w:val="-5"/>
        </w:rPr>
        <w:t>1-</w:t>
      </w:r>
      <w:r>
        <w:tab/>
      </w:r>
      <w:r>
        <w:rPr>
          <w:spacing w:val="-5"/>
        </w:rPr>
        <w:t>2-</w:t>
      </w:r>
      <w:r>
        <w:tab/>
      </w:r>
      <w:r>
        <w:rPr>
          <w:spacing w:val="-5"/>
        </w:rPr>
        <w:t>3-</w:t>
      </w:r>
      <w:r>
        <w:tab/>
      </w:r>
      <w:r>
        <w:rPr>
          <w:spacing w:val="-5"/>
        </w:rPr>
        <w:t>4-</w:t>
      </w:r>
      <w:r>
        <w:tab/>
      </w:r>
      <w:r>
        <w:rPr>
          <w:spacing w:val="-5"/>
        </w:rPr>
        <w:t>5-</w:t>
      </w:r>
      <w:r>
        <w:tab/>
      </w:r>
      <w:r>
        <w:rPr>
          <w:spacing w:val="-5"/>
        </w:rPr>
        <w:t>6-</w:t>
      </w:r>
      <w:r>
        <w:tab/>
      </w:r>
      <w:r>
        <w:rPr>
          <w:spacing w:val="-5"/>
        </w:rPr>
        <w:t>7-</w:t>
      </w:r>
    </w:p>
    <w:sectPr>
      <w:pgSz w:w="12240" w:h="15840"/>
      <w:pgMar w:top="480" w:right="720" w:bottom="920" w:left="1080" w:header="0" w:footer="6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29186">
    <w:pPr>
      <w:pStyle w:val="6"/>
      <w:spacing w:before="0"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6906260</wp:posOffset>
              </wp:positionH>
              <wp:positionV relativeFrom="page">
                <wp:posOffset>9448800</wp:posOffset>
              </wp:positionV>
              <wp:extent cx="16700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67005" cy="182245"/>
                      </a:xfrm>
                      <a:prstGeom prst="rect">
                        <a:avLst/>
                      </a:prstGeom>
                    </wps:spPr>
                    <wps:txbx>
                      <w:txbxContent>
                        <w:p w14:paraId="43395083">
                          <w:pPr>
                            <w:spacing w:before="13"/>
                            <w:ind w:left="60" w:right="0" w:firstLine="0"/>
                            <w:jc w:val="left"/>
                            <w:rPr>
                              <w:rFonts w:ascii="Arial"/>
                              <w:sz w:val="22"/>
                            </w:rPr>
                          </w:pPr>
                          <w:r>
                            <w:rPr>
                              <w:rFonts w:ascii="Arial"/>
                              <w:spacing w:val="-10"/>
                              <w:sz w:val="22"/>
                            </w:rPr>
                            <w:fldChar w:fldCharType="begin"/>
                          </w:r>
                          <w:r>
                            <w:rPr>
                              <w:rFonts w:ascii="Arial"/>
                              <w:spacing w:val="-10"/>
                              <w:sz w:val="22"/>
                            </w:rPr>
                            <w:instrText xml:space="preserve"> PAGE </w:instrText>
                          </w:r>
                          <w:r>
                            <w:rPr>
                              <w:rFonts w:ascii="Arial"/>
                              <w:spacing w:val="-10"/>
                              <w:sz w:val="22"/>
                            </w:rPr>
                            <w:fldChar w:fldCharType="separate"/>
                          </w:r>
                          <w:r>
                            <w:rPr>
                              <w:rFonts w:ascii="Arial"/>
                              <w:spacing w:val="-10"/>
                              <w:sz w:val="22"/>
                            </w:rPr>
                            <w:t>1</w:t>
                          </w:r>
                          <w:r>
                            <w:rPr>
                              <w:rFonts w:ascii="Arial"/>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43.8pt;margin-top:744pt;height:14.35pt;width:13.15pt;mso-position-horizontal-relative:page;mso-position-vertical-relative:page;z-index:-251656192;mso-width-relative:page;mso-height-relative:page;" filled="f" stroked="f" coordsize="21600,21600" o:gfxdata="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71fs1tsAAAAPAQAADwAAAAAAAAABACAAAAAiAAAAZHJzL2Rvd25yZXYueG1sUEsBAhQAFAAAAAgA&#10;h07iQLHgGi6wAQAAcwMAAA4AAAAAAAAAAQAgAAAAKgEAAGRycy9lMm9Eb2MueG1sUEsFBgAAAAAG&#10;AAYAWQEAAEwFAAAAAA==&#10;">
              <v:fill on="f" focussize="0,0"/>
              <v:stroke on="f"/>
              <v:imagedata o:title=""/>
              <o:lock v:ext="edit" aspectratio="f"/>
              <v:textbox inset="0mm,0mm,0mm,0mm">
                <w:txbxContent>
                  <w:p w14:paraId="43395083">
                    <w:pPr>
                      <w:spacing w:before="13"/>
                      <w:ind w:left="60" w:right="0" w:firstLine="0"/>
                      <w:jc w:val="left"/>
                      <w:rPr>
                        <w:rFonts w:ascii="Arial"/>
                        <w:sz w:val="22"/>
                      </w:rPr>
                    </w:pPr>
                    <w:r>
                      <w:rPr>
                        <w:rFonts w:ascii="Arial"/>
                        <w:spacing w:val="-10"/>
                        <w:sz w:val="22"/>
                      </w:rPr>
                      <w:fldChar w:fldCharType="begin"/>
                    </w:r>
                    <w:r>
                      <w:rPr>
                        <w:rFonts w:ascii="Arial"/>
                        <w:spacing w:val="-10"/>
                        <w:sz w:val="22"/>
                      </w:rPr>
                      <w:instrText xml:space="preserve"> PAGE </w:instrText>
                    </w:r>
                    <w:r>
                      <w:rPr>
                        <w:rFonts w:ascii="Arial"/>
                        <w:spacing w:val="-10"/>
                        <w:sz w:val="22"/>
                      </w:rPr>
                      <w:fldChar w:fldCharType="separate"/>
                    </w:r>
                    <w:r>
                      <w:rPr>
                        <w:rFonts w:ascii="Arial"/>
                        <w:spacing w:val="-10"/>
                        <w:sz w:val="22"/>
                      </w:rPr>
                      <w:t>1</w:t>
                    </w:r>
                    <w:r>
                      <w:rPr>
                        <w:rFonts w:ascii="Arial"/>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38" w:hanging="281"/>
        <w:jc w:val="left"/>
      </w:pPr>
      <w:rPr>
        <w:rFonts w:hint="default" w:ascii="Palatino Linotype" w:hAnsi="Palatino Linotype" w:eastAsia="Palatino Linotype" w:cs="Palatino Linotype"/>
        <w:b/>
        <w:bCs/>
        <w:i w:val="0"/>
        <w:iCs w:val="0"/>
        <w:spacing w:val="-1"/>
        <w:w w:val="103"/>
        <w:sz w:val="26"/>
        <w:szCs w:val="26"/>
        <w:lang w:val="en-US" w:eastAsia="en-US" w:bidi="ar-SA"/>
      </w:rPr>
    </w:lvl>
    <w:lvl w:ilvl="1" w:tentative="0">
      <w:start w:val="0"/>
      <w:numFmt w:val="bullet"/>
      <w:lvlText w:val="•"/>
      <w:lvlJc w:val="left"/>
      <w:pPr>
        <w:ind w:left="1350" w:hanging="281"/>
      </w:pPr>
      <w:rPr>
        <w:rFonts w:hint="default"/>
        <w:lang w:val="en-US" w:eastAsia="en-US" w:bidi="ar-SA"/>
      </w:rPr>
    </w:lvl>
    <w:lvl w:ilvl="2" w:tentative="0">
      <w:start w:val="0"/>
      <w:numFmt w:val="bullet"/>
      <w:lvlText w:val="•"/>
      <w:lvlJc w:val="left"/>
      <w:pPr>
        <w:ind w:left="2360" w:hanging="281"/>
      </w:pPr>
      <w:rPr>
        <w:rFonts w:hint="default"/>
        <w:lang w:val="en-US" w:eastAsia="en-US" w:bidi="ar-SA"/>
      </w:rPr>
    </w:lvl>
    <w:lvl w:ilvl="3" w:tentative="0">
      <w:start w:val="0"/>
      <w:numFmt w:val="bullet"/>
      <w:lvlText w:val="•"/>
      <w:lvlJc w:val="left"/>
      <w:pPr>
        <w:ind w:left="3370" w:hanging="281"/>
      </w:pPr>
      <w:rPr>
        <w:rFonts w:hint="default"/>
        <w:lang w:val="en-US" w:eastAsia="en-US" w:bidi="ar-SA"/>
      </w:rPr>
    </w:lvl>
    <w:lvl w:ilvl="4" w:tentative="0">
      <w:start w:val="0"/>
      <w:numFmt w:val="bullet"/>
      <w:lvlText w:val="•"/>
      <w:lvlJc w:val="left"/>
      <w:pPr>
        <w:ind w:left="4380" w:hanging="281"/>
      </w:pPr>
      <w:rPr>
        <w:rFonts w:hint="default"/>
        <w:lang w:val="en-US" w:eastAsia="en-US" w:bidi="ar-SA"/>
      </w:rPr>
    </w:lvl>
    <w:lvl w:ilvl="5" w:tentative="0">
      <w:start w:val="0"/>
      <w:numFmt w:val="bullet"/>
      <w:lvlText w:val="•"/>
      <w:lvlJc w:val="left"/>
      <w:pPr>
        <w:ind w:left="5390" w:hanging="281"/>
      </w:pPr>
      <w:rPr>
        <w:rFonts w:hint="default"/>
        <w:lang w:val="en-US" w:eastAsia="en-US" w:bidi="ar-SA"/>
      </w:rPr>
    </w:lvl>
    <w:lvl w:ilvl="6" w:tentative="0">
      <w:start w:val="0"/>
      <w:numFmt w:val="bullet"/>
      <w:lvlText w:val="•"/>
      <w:lvlJc w:val="left"/>
      <w:pPr>
        <w:ind w:left="6400" w:hanging="281"/>
      </w:pPr>
      <w:rPr>
        <w:rFonts w:hint="default"/>
        <w:lang w:val="en-US" w:eastAsia="en-US" w:bidi="ar-SA"/>
      </w:rPr>
    </w:lvl>
    <w:lvl w:ilvl="7" w:tentative="0">
      <w:start w:val="0"/>
      <w:numFmt w:val="bullet"/>
      <w:lvlText w:val="•"/>
      <w:lvlJc w:val="left"/>
      <w:pPr>
        <w:ind w:left="7410" w:hanging="281"/>
      </w:pPr>
      <w:rPr>
        <w:rFonts w:hint="default"/>
        <w:lang w:val="en-US" w:eastAsia="en-US" w:bidi="ar-SA"/>
      </w:rPr>
    </w:lvl>
    <w:lvl w:ilvl="8" w:tentative="0">
      <w:start w:val="0"/>
      <w:numFmt w:val="bullet"/>
      <w:lvlText w:val="•"/>
      <w:lvlJc w:val="left"/>
      <w:pPr>
        <w:ind w:left="8420" w:hanging="281"/>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220" w:hanging="262"/>
        <w:jc w:val="left"/>
      </w:pPr>
      <w:rPr>
        <w:rFonts w:hint="default" w:ascii="Palatino Linotype" w:hAnsi="Palatino Linotype" w:eastAsia="Palatino Linotype" w:cs="Palatino Linotype"/>
        <w:b/>
        <w:bCs/>
        <w:i w:val="0"/>
        <w:iCs w:val="0"/>
        <w:spacing w:val="-1"/>
        <w:w w:val="103"/>
        <w:sz w:val="26"/>
        <w:szCs w:val="26"/>
        <w:lang w:val="en-US" w:eastAsia="en-US" w:bidi="ar-SA"/>
      </w:rPr>
    </w:lvl>
    <w:lvl w:ilvl="1" w:tentative="0">
      <w:start w:val="0"/>
      <w:numFmt w:val="bullet"/>
      <w:lvlText w:val="•"/>
      <w:lvlJc w:val="left"/>
      <w:pPr>
        <w:ind w:left="1350" w:hanging="262"/>
      </w:pPr>
      <w:rPr>
        <w:rFonts w:hint="default"/>
        <w:lang w:val="en-US" w:eastAsia="en-US" w:bidi="ar-SA"/>
      </w:rPr>
    </w:lvl>
    <w:lvl w:ilvl="2" w:tentative="0">
      <w:start w:val="0"/>
      <w:numFmt w:val="bullet"/>
      <w:lvlText w:val="•"/>
      <w:lvlJc w:val="left"/>
      <w:pPr>
        <w:ind w:left="2360" w:hanging="262"/>
      </w:pPr>
      <w:rPr>
        <w:rFonts w:hint="default"/>
        <w:lang w:val="en-US" w:eastAsia="en-US" w:bidi="ar-SA"/>
      </w:rPr>
    </w:lvl>
    <w:lvl w:ilvl="3" w:tentative="0">
      <w:start w:val="0"/>
      <w:numFmt w:val="bullet"/>
      <w:lvlText w:val="•"/>
      <w:lvlJc w:val="left"/>
      <w:pPr>
        <w:ind w:left="3370" w:hanging="262"/>
      </w:pPr>
      <w:rPr>
        <w:rFonts w:hint="default"/>
        <w:lang w:val="en-US" w:eastAsia="en-US" w:bidi="ar-SA"/>
      </w:rPr>
    </w:lvl>
    <w:lvl w:ilvl="4" w:tentative="0">
      <w:start w:val="0"/>
      <w:numFmt w:val="bullet"/>
      <w:lvlText w:val="•"/>
      <w:lvlJc w:val="left"/>
      <w:pPr>
        <w:ind w:left="4380" w:hanging="262"/>
      </w:pPr>
      <w:rPr>
        <w:rFonts w:hint="default"/>
        <w:lang w:val="en-US" w:eastAsia="en-US" w:bidi="ar-SA"/>
      </w:rPr>
    </w:lvl>
    <w:lvl w:ilvl="5" w:tentative="0">
      <w:start w:val="0"/>
      <w:numFmt w:val="bullet"/>
      <w:lvlText w:val="•"/>
      <w:lvlJc w:val="left"/>
      <w:pPr>
        <w:ind w:left="5390" w:hanging="262"/>
      </w:pPr>
      <w:rPr>
        <w:rFonts w:hint="default"/>
        <w:lang w:val="en-US" w:eastAsia="en-US" w:bidi="ar-SA"/>
      </w:rPr>
    </w:lvl>
    <w:lvl w:ilvl="6" w:tentative="0">
      <w:start w:val="0"/>
      <w:numFmt w:val="bullet"/>
      <w:lvlText w:val="•"/>
      <w:lvlJc w:val="left"/>
      <w:pPr>
        <w:ind w:left="6400" w:hanging="262"/>
      </w:pPr>
      <w:rPr>
        <w:rFonts w:hint="default"/>
        <w:lang w:val="en-US" w:eastAsia="en-US" w:bidi="ar-SA"/>
      </w:rPr>
    </w:lvl>
    <w:lvl w:ilvl="7" w:tentative="0">
      <w:start w:val="0"/>
      <w:numFmt w:val="bullet"/>
      <w:lvlText w:val="•"/>
      <w:lvlJc w:val="left"/>
      <w:pPr>
        <w:ind w:left="7410" w:hanging="262"/>
      </w:pPr>
      <w:rPr>
        <w:rFonts w:hint="default"/>
        <w:lang w:val="en-US" w:eastAsia="en-US" w:bidi="ar-SA"/>
      </w:rPr>
    </w:lvl>
    <w:lvl w:ilvl="8" w:tentative="0">
      <w:start w:val="0"/>
      <w:numFmt w:val="bullet"/>
      <w:lvlText w:val="•"/>
      <w:lvlJc w:val="left"/>
      <w:pPr>
        <w:ind w:left="8420" w:hanging="262"/>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576" w:hanging="238"/>
        <w:jc w:val="left"/>
      </w:pPr>
      <w:rPr>
        <w:rFonts w:hint="default" w:ascii="Palatino Linotype" w:hAnsi="Palatino Linotype" w:eastAsia="Palatino Linotype" w:cs="Palatino Linotype"/>
        <w:b w:val="0"/>
        <w:bCs w:val="0"/>
        <w:i w:val="0"/>
        <w:iCs w:val="0"/>
        <w:spacing w:val="0"/>
        <w:w w:val="94"/>
        <w:sz w:val="26"/>
        <w:szCs w:val="26"/>
        <w:lang w:val="en-US" w:eastAsia="en-US" w:bidi="ar-SA"/>
      </w:rPr>
    </w:lvl>
    <w:lvl w:ilvl="1" w:tentative="0">
      <w:start w:val="1"/>
      <w:numFmt w:val="upperLetter"/>
      <w:lvlText w:val="%2"/>
      <w:lvlJc w:val="left"/>
      <w:pPr>
        <w:ind w:left="2857" w:hanging="426"/>
        <w:jc w:val="left"/>
      </w:pPr>
      <w:rPr>
        <w:rFonts w:hint="default" w:ascii="Palatino Linotype" w:hAnsi="Palatino Linotype" w:eastAsia="Palatino Linotype" w:cs="Palatino Linotype"/>
        <w:b/>
        <w:bCs/>
        <w:i w:val="0"/>
        <w:iCs w:val="0"/>
        <w:spacing w:val="0"/>
        <w:w w:val="92"/>
        <w:sz w:val="26"/>
        <w:szCs w:val="26"/>
        <w:lang w:val="en-US" w:eastAsia="en-US" w:bidi="ar-SA"/>
      </w:rPr>
    </w:lvl>
    <w:lvl w:ilvl="2" w:tentative="0">
      <w:start w:val="0"/>
      <w:numFmt w:val="bullet"/>
      <w:lvlText w:val="•"/>
      <w:lvlJc w:val="left"/>
      <w:pPr>
        <w:ind w:left="3702" w:hanging="426"/>
      </w:pPr>
      <w:rPr>
        <w:rFonts w:hint="default"/>
        <w:lang w:val="en-US" w:eastAsia="en-US" w:bidi="ar-SA"/>
      </w:rPr>
    </w:lvl>
    <w:lvl w:ilvl="3" w:tentative="0">
      <w:start w:val="0"/>
      <w:numFmt w:val="bullet"/>
      <w:lvlText w:val="•"/>
      <w:lvlJc w:val="left"/>
      <w:pPr>
        <w:ind w:left="4544" w:hanging="426"/>
      </w:pPr>
      <w:rPr>
        <w:rFonts w:hint="default"/>
        <w:lang w:val="en-US" w:eastAsia="en-US" w:bidi="ar-SA"/>
      </w:rPr>
    </w:lvl>
    <w:lvl w:ilvl="4" w:tentative="0">
      <w:start w:val="0"/>
      <w:numFmt w:val="bullet"/>
      <w:lvlText w:val="•"/>
      <w:lvlJc w:val="left"/>
      <w:pPr>
        <w:ind w:left="5386" w:hanging="426"/>
      </w:pPr>
      <w:rPr>
        <w:rFonts w:hint="default"/>
        <w:lang w:val="en-US" w:eastAsia="en-US" w:bidi="ar-SA"/>
      </w:rPr>
    </w:lvl>
    <w:lvl w:ilvl="5" w:tentative="0">
      <w:start w:val="0"/>
      <w:numFmt w:val="bullet"/>
      <w:lvlText w:val="•"/>
      <w:lvlJc w:val="left"/>
      <w:pPr>
        <w:ind w:left="6228" w:hanging="426"/>
      </w:pPr>
      <w:rPr>
        <w:rFonts w:hint="default"/>
        <w:lang w:val="en-US" w:eastAsia="en-US" w:bidi="ar-SA"/>
      </w:rPr>
    </w:lvl>
    <w:lvl w:ilvl="6" w:tentative="0">
      <w:start w:val="0"/>
      <w:numFmt w:val="bullet"/>
      <w:lvlText w:val="•"/>
      <w:lvlJc w:val="left"/>
      <w:pPr>
        <w:ind w:left="7071" w:hanging="426"/>
      </w:pPr>
      <w:rPr>
        <w:rFonts w:hint="default"/>
        <w:lang w:val="en-US" w:eastAsia="en-US" w:bidi="ar-SA"/>
      </w:rPr>
    </w:lvl>
    <w:lvl w:ilvl="7" w:tentative="0">
      <w:start w:val="0"/>
      <w:numFmt w:val="bullet"/>
      <w:lvlText w:val="•"/>
      <w:lvlJc w:val="left"/>
      <w:pPr>
        <w:ind w:left="7913" w:hanging="426"/>
      </w:pPr>
      <w:rPr>
        <w:rFonts w:hint="default"/>
        <w:lang w:val="en-US" w:eastAsia="en-US" w:bidi="ar-SA"/>
      </w:rPr>
    </w:lvl>
    <w:lvl w:ilvl="8" w:tentative="0">
      <w:start w:val="0"/>
      <w:numFmt w:val="bullet"/>
      <w:lvlText w:val="•"/>
      <w:lvlJc w:val="left"/>
      <w:pPr>
        <w:ind w:left="8755" w:hanging="426"/>
      </w:pPr>
      <w:rPr>
        <w:rFonts w:hint="default"/>
        <w:lang w:val="en-US" w:eastAsia="en-US" w:bidi="ar-SA"/>
      </w:rPr>
    </w:lvl>
  </w:abstractNum>
  <w:abstractNum w:abstractNumId="3">
    <w:nsid w:val="59ADCABA"/>
    <w:multiLevelType w:val="multilevel"/>
    <w:tmpl w:val="59ADCABA"/>
    <w:lvl w:ilvl="0" w:tentative="0">
      <w:start w:val="1"/>
      <w:numFmt w:val="decimal"/>
      <w:lvlText w:val="%1."/>
      <w:lvlJc w:val="left"/>
      <w:pPr>
        <w:ind w:left="576" w:hanging="238"/>
        <w:jc w:val="left"/>
      </w:pPr>
      <w:rPr>
        <w:rFonts w:hint="default" w:ascii="Palatino Linotype" w:hAnsi="Palatino Linotype" w:eastAsia="Palatino Linotype" w:cs="Palatino Linotype"/>
        <w:b w:val="0"/>
        <w:bCs w:val="0"/>
        <w:i w:val="0"/>
        <w:iCs w:val="0"/>
        <w:spacing w:val="0"/>
        <w:w w:val="94"/>
        <w:sz w:val="26"/>
        <w:szCs w:val="26"/>
        <w:lang w:val="en-US" w:eastAsia="en-US" w:bidi="ar-SA"/>
      </w:rPr>
    </w:lvl>
    <w:lvl w:ilvl="1" w:tentative="0">
      <w:start w:val="1"/>
      <w:numFmt w:val="upperLetter"/>
      <w:lvlText w:val="%2"/>
      <w:lvlJc w:val="left"/>
      <w:pPr>
        <w:ind w:left="2857" w:hanging="426"/>
        <w:jc w:val="left"/>
      </w:pPr>
      <w:rPr>
        <w:rFonts w:hint="default" w:ascii="Palatino Linotype" w:hAnsi="Palatino Linotype" w:eastAsia="Palatino Linotype" w:cs="Palatino Linotype"/>
        <w:b/>
        <w:bCs/>
        <w:i w:val="0"/>
        <w:iCs w:val="0"/>
        <w:spacing w:val="0"/>
        <w:w w:val="92"/>
        <w:sz w:val="26"/>
        <w:szCs w:val="26"/>
        <w:lang w:val="en-US" w:eastAsia="en-US" w:bidi="ar-SA"/>
      </w:rPr>
    </w:lvl>
    <w:lvl w:ilvl="2" w:tentative="0">
      <w:start w:val="0"/>
      <w:numFmt w:val="bullet"/>
      <w:lvlText w:val="•"/>
      <w:lvlJc w:val="left"/>
      <w:pPr>
        <w:ind w:left="3702" w:hanging="426"/>
      </w:pPr>
      <w:rPr>
        <w:rFonts w:hint="default"/>
        <w:lang w:val="en-US" w:eastAsia="en-US" w:bidi="ar-SA"/>
      </w:rPr>
    </w:lvl>
    <w:lvl w:ilvl="3" w:tentative="0">
      <w:start w:val="0"/>
      <w:numFmt w:val="bullet"/>
      <w:lvlText w:val="•"/>
      <w:lvlJc w:val="left"/>
      <w:pPr>
        <w:ind w:left="4544" w:hanging="426"/>
      </w:pPr>
      <w:rPr>
        <w:rFonts w:hint="default"/>
        <w:lang w:val="en-US" w:eastAsia="en-US" w:bidi="ar-SA"/>
      </w:rPr>
    </w:lvl>
    <w:lvl w:ilvl="4" w:tentative="0">
      <w:start w:val="0"/>
      <w:numFmt w:val="bullet"/>
      <w:lvlText w:val="•"/>
      <w:lvlJc w:val="left"/>
      <w:pPr>
        <w:ind w:left="5386" w:hanging="426"/>
      </w:pPr>
      <w:rPr>
        <w:rFonts w:hint="default"/>
        <w:lang w:val="en-US" w:eastAsia="en-US" w:bidi="ar-SA"/>
      </w:rPr>
    </w:lvl>
    <w:lvl w:ilvl="5" w:tentative="0">
      <w:start w:val="0"/>
      <w:numFmt w:val="bullet"/>
      <w:lvlText w:val="•"/>
      <w:lvlJc w:val="left"/>
      <w:pPr>
        <w:ind w:left="6228" w:hanging="426"/>
      </w:pPr>
      <w:rPr>
        <w:rFonts w:hint="default"/>
        <w:lang w:val="en-US" w:eastAsia="en-US" w:bidi="ar-SA"/>
      </w:rPr>
    </w:lvl>
    <w:lvl w:ilvl="6" w:tentative="0">
      <w:start w:val="0"/>
      <w:numFmt w:val="bullet"/>
      <w:lvlText w:val="•"/>
      <w:lvlJc w:val="left"/>
      <w:pPr>
        <w:ind w:left="7071" w:hanging="426"/>
      </w:pPr>
      <w:rPr>
        <w:rFonts w:hint="default"/>
        <w:lang w:val="en-US" w:eastAsia="en-US" w:bidi="ar-SA"/>
      </w:rPr>
    </w:lvl>
    <w:lvl w:ilvl="7" w:tentative="0">
      <w:start w:val="0"/>
      <w:numFmt w:val="bullet"/>
      <w:lvlText w:val="•"/>
      <w:lvlJc w:val="left"/>
      <w:pPr>
        <w:ind w:left="7913" w:hanging="426"/>
      </w:pPr>
      <w:rPr>
        <w:rFonts w:hint="default"/>
        <w:lang w:val="en-US" w:eastAsia="en-US" w:bidi="ar-SA"/>
      </w:rPr>
    </w:lvl>
    <w:lvl w:ilvl="8" w:tentative="0">
      <w:start w:val="0"/>
      <w:numFmt w:val="bullet"/>
      <w:lvlText w:val="•"/>
      <w:lvlJc w:val="left"/>
      <w:pPr>
        <w:ind w:left="8755" w:hanging="426"/>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E840E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Palatino Linotype" w:hAnsi="Palatino Linotype" w:eastAsia="Palatino Linotype" w:cs="Palatino Linotype"/>
      <w:sz w:val="22"/>
      <w:szCs w:val="22"/>
      <w:lang w:val="en-US" w:eastAsia="en-US" w:bidi="ar-SA"/>
    </w:rPr>
  </w:style>
  <w:style w:type="paragraph" w:styleId="2">
    <w:name w:val="heading 1"/>
    <w:basedOn w:val="1"/>
    <w:qFormat/>
    <w:uiPriority w:val="1"/>
    <w:pPr>
      <w:spacing w:before="177"/>
      <w:ind w:left="338"/>
      <w:outlineLvl w:val="1"/>
    </w:pPr>
    <w:rPr>
      <w:rFonts w:ascii="Palatino Linotype" w:hAnsi="Palatino Linotype" w:eastAsia="Palatino Linotype" w:cs="Palatino Linotype"/>
      <w:b/>
      <w:bCs/>
      <w:sz w:val="26"/>
      <w:szCs w:val="26"/>
      <w:lang w:val="en-US" w:eastAsia="en-US" w:bidi="ar-SA"/>
    </w:rPr>
  </w:style>
  <w:style w:type="paragraph" w:styleId="3">
    <w:name w:val="heading 2"/>
    <w:basedOn w:val="1"/>
    <w:qFormat/>
    <w:uiPriority w:val="1"/>
    <w:pPr>
      <w:spacing w:before="38"/>
      <w:ind w:left="446"/>
      <w:outlineLvl w:val="2"/>
    </w:pPr>
    <w:rPr>
      <w:rFonts w:ascii="Palatino Linotype" w:hAnsi="Palatino Linotype" w:eastAsia="Palatino Linotype" w:cs="Palatino Linotype"/>
      <w:sz w:val="26"/>
      <w:szCs w:val="26"/>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38"/>
    </w:pPr>
    <w:rPr>
      <w:rFonts w:ascii="Palatino Linotype" w:hAnsi="Palatino Linotype" w:eastAsia="Palatino Linotype" w:cs="Palatino Linotype"/>
      <w:sz w:val="26"/>
      <w:szCs w:val="26"/>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1"/>
      <w:ind w:left="2856" w:hanging="425"/>
    </w:pPr>
    <w:rPr>
      <w:rFonts w:ascii="Palatino Linotype" w:hAnsi="Palatino Linotype" w:eastAsia="Palatino Linotype" w:cs="Palatino Linotype"/>
      <w:lang w:val="en-US" w:eastAsia="en-US" w:bidi="ar-SA"/>
    </w:rPr>
  </w:style>
  <w:style w:type="paragraph" w:customStyle="1" w:styleId="9">
    <w:name w:val="Table Paragraph"/>
    <w:basedOn w:val="1"/>
    <w:qFormat/>
    <w:uiPriority w:val="1"/>
    <w:pPr>
      <w:ind w:left="107"/>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2678</Words>
  <Characters>12869</Characters>
  <TotalTime>77</TotalTime>
  <ScaleCrop>false</ScaleCrop>
  <LinksUpToDate>false</LinksUpToDate>
  <CharactersWithSpaces>15375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2026-08-20T13:46:00Z</dcterms:created>
  <dc:creator>Tran Thi Kim Anh</dc:creator>
  <cp:lastModifiedBy>dao tuan anh</cp:lastModifiedBy>
  <dcterms:modified xsi:type="dcterms:W3CDTF">2026-08-20T15:03:45Z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2026-07-24T00:00:00Z</vt:filetime>
  </property>
  <property fmtid="{D5CDD505-2E9C-101B-9397-08002B2CF9AE}" pid="3" name="Creator">
    <vt:lpwstr>Microsoft® Word for Microsoft 365</vt:lpwstr>
  </property>
  <property fmtid="{D5CDD505-2E9C-101B-9397-08002B2CF9AE}" pid="4" name="LastSaved">
    <vt:filetime>2026-08-20T00:00:00Z</vt:filetime>
  </property>
  <property fmtid="{D5CDD505-2E9C-101B-9397-08002B2CF9AE}" pid="5" name="MSIP_Label_defa4170-0d19-0005-0004-bc88714345d2_ActionId">
    <vt:lpwstr>38c639ca-133f-48ed-8ffb-19f630641486</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2026-02-04T12:25:14Z</vt:lpwstr>
  </property>
  <property fmtid="{D5CDD505-2E9C-101B-9397-08002B2CF9AE}" pid="11" name="MSIP_Label_defa4170-0d19-0005-0004-bc88714345d2_SiteId">
    <vt:lpwstr>c344b887-6b4a-4022-8741-86b33ed44f10</vt:lpwstr>
  </property>
  <property fmtid="{D5CDD505-2E9C-101B-9397-08002B2CF9AE}" pid="12" name="Producer">
    <vt:lpwstr>Microsoft® Word for Microsoft 365</vt:lpwstr>
  </property>
  <property fmtid="{D5CDD505-2E9C-101B-9397-08002B2CF9AE}" pid="13" name="KSOTemplateDocerSaveRecord">
    <vt:lpwstr>eyJoZGlkIjoiMWYwMTUwMzIyOWVlMjk2ZjU3ODgzNjg3ODc0NDdkNWIiLCJ1c2VySWQiOiIxMzkyMjM3NDQwNzY2In0=</vt:lpwstr>
  </property>
  <property fmtid="{D5CDD505-2E9C-101B-9397-08002B2CF9AE}" pid="14" name="KSOProductBuildVer">
    <vt:lpwstr>1066-12.1.0.28032</vt:lpwstr>
  </property>
  <property fmtid="{D5CDD505-2E9C-101B-9397-08002B2CF9AE}" pid="15" name="ICV">
    <vt:lpwstr>9930613C587B4CCDA02D1DB5C382303B_12</vt:lpwstr>
  </property>
</Properties>
</file>